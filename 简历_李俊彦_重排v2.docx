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spacing w:before="0" w:after="20"/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5227955</wp:posOffset>
            </wp:positionH>
            <wp:positionV relativeFrom="paragraph">
              <wp:posOffset>95885</wp:posOffset>
            </wp:positionV>
            <wp:extent cx="984250" cy="984250"/>
            <wp:effectExtent l="0" t="0" r="6350" b="6350"/>
            <wp:wrapThrough wrapText="bothSides">
              <wp:wrapPolygon>
                <wp:start x="0" y="0"/>
                <wp:lineTo x="0" y="21461"/>
                <wp:lineTo x="21461" y="21461"/>
                <wp:lineTo x="21461" y="0"/>
                <wp:lineTo x="0" y="0"/>
              </wp:wrapPolygon>
            </wp:wrapThrough>
            <wp:docPr id="2" name="图片 1" descr="101a382117e089397f9e5a3d3006f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1" descr="101a382117e089397f9e5a3d3006f07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  <w:b w:val="1"/>
          <w:i w:val="0"/>
          <w:color w:val="000000"/>
          <w:sz w:val="44"/>
        </w:rPr>
        <w:t>李俊彦</w:t>
      </w:r>
      <w:r>
        <w:rPr>
          <w:rFonts w:hint="eastAsia"/>
          <w:b w:val="1"/>
          <w:i w:val="0"/>
          <w:color w:val="000000"/>
          <w:sz w:val="44"/>
          <w:lang w:val="en-US" w:eastAsia="zh-CN"/>
        </w:rPr>
        <w:t xml:space="preserve">                                               </w:t>
      </w:r>
    </w:p>
    <w:p>
      <w:pPr>
        <w:spacing w:before="0" w:after="20"/>
      </w:pPr>
      <w:r>
        <w:rPr>
          <w:rFonts w:hint="eastAsia" w:ascii="微软雅黑" w:hAnsi="微软雅黑" w:eastAsia="微软雅黑"/>
          <w:b w:val="1"/>
          <w:i w:val="0"/>
          <w:color w:val="1A1A1A"/>
          <w:sz w:val="21"/>
        </w:rPr>
        <w:t>求职意向：游戏策划</w:t>
      </w:r>
    </w:p>
    <w:p>
      <w:pPr>
        <w:spacing w:before="0" w:after="80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 xml:space="preserve">上海交通大学 · 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自动化与感知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学院 · 智能感知工程　|　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27届本科在读</w:t>
      </w:r>
    </w:p>
    <w:p>
      <w:pPr>
        <w:pBdr>
          <w:bottom w:val="single" w:color="BFBFBF" w:sz="8" w:space="4"/>
        </w:pBdr>
        <w:spacing w:before="0" w:after="40"/>
        <w:rPr>
          <w:rFonts w:hint="eastAsia"/>
          <w:b w:val="0"/>
          <w:i w:val="0"/>
          <w:color w:val="444444"/>
          <w:sz w:val="18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手机 178 2390 9545　|　邮箱 1810632978@qq.com　|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 xml:space="preserve">    个人网站：personal-site-bbl.pages.dev</w:t>
      </w:r>
    </w:p>
    <w:p>
      <w:pPr>
        <w:pBdr>
          <w:bottom w:val="single" w:color="1A1A1A" w:sz="10" w:space="3"/>
        </w:pBdr>
        <w:spacing w:before="140" w:after="60"/>
      </w:pPr>
      <w:r>
        <w:rPr>
          <w:rFonts w:hint="eastAsia" w:ascii="微软雅黑" w:hAnsi="微软雅黑" w:eastAsia="微软雅黑"/>
          <w:b w:val="1"/>
          <w:i w:val="0"/>
          <w:color w:val="1A1A1A"/>
          <w:sz w:val="25"/>
        </w:rPr>
        <w:t>教育背景</w:t>
      </w:r>
    </w:p>
    <w:p>
      <w:pPr>
        <w:spacing w:before="0" w:after="20" w:line="269" w:lineRule="auto"/>
      </w:pPr>
      <w:r>
        <w:rPr>
          <w:rFonts w:hint="eastAsia" w:ascii="微软雅黑" w:hAnsi="微软雅黑" w:eastAsia="微软雅黑"/>
          <w:b w:val="1"/>
          <w:i w:val="0"/>
          <w:color w:val="1A1A1A"/>
          <w:sz w:val="21"/>
        </w:rPr>
        <w:t xml:space="preserve">上海交通大学 · </w:t>
      </w:r>
      <w:r>
        <w:rPr>
          <w:rFonts w:hint="eastAsia"/>
          <w:b w:val="1"/>
          <w:i w:val="0"/>
          <w:color w:val="1A1A1A"/>
          <w:sz w:val="21"/>
          <w:lang w:val="en-US" w:eastAsia="zh-CN"/>
        </w:rPr>
        <w:t>自动化与感知</w:t>
      </w:r>
      <w:r>
        <w:rPr>
          <w:rFonts w:hint="eastAsia" w:ascii="微软雅黑" w:hAnsi="微软雅黑" w:eastAsia="微软雅黑"/>
          <w:b w:val="1"/>
          <w:i w:val="0"/>
          <w:color w:val="1A1A1A"/>
          <w:sz w:val="21"/>
        </w:rPr>
        <w:t>学院 · 智能感知工程</w:t>
      </w:r>
    </w:p>
    <w:p>
      <w:pPr>
        <w:spacing w:before="0" w:after="40"/>
      </w:pPr>
      <w:r>
        <w:rPr>
          <w:rFonts w:hint="eastAsia" w:ascii="微软雅黑" w:hAnsi="微软雅黑" w:eastAsia="微软雅黑"/>
          <w:b w:val="0"/>
          <w:i w:val="0"/>
          <w:color w:val="777777"/>
          <w:sz w:val="18"/>
        </w:rPr>
        <w:t>本科　|　 2027.06（预期毕业）</w:t>
      </w:r>
    </w:p>
    <w:p>
      <w:pPr>
        <w:spacing w:before="0" w:after="20" w:line="269" w:lineRule="auto"/>
        <w:rPr>
          <w:rFonts w:hint="default"/>
          <w:b w:val="0"/>
          <w:i w:val="0"/>
          <w:color w:val="444444"/>
          <w:sz w:val="18"/>
          <w:lang w:val="en-US" w:eastAsia="zh-CN"/>
        </w:rPr>
      </w:pPr>
      <w:r>
        <w:rPr>
          <w:rFonts w:ascii="微软雅黑" w:hAnsi="微软雅黑" w:eastAsia="微软雅黑"/>
          <w:b w:val="1"/>
          <w:i w:val="0"/>
          <w:color w:val="1A1A1A"/>
          <w:sz w:val="16"/>
        </w:rPr>
        <w:t xml:space="preserve">▪ </w:t>
      </w:r>
      <w:r>
        <w:rPr>
          <w:rFonts w:hint="eastAsia" w:ascii="微软雅黑" w:hAnsi="微软雅黑" w:eastAsia="微软雅黑"/>
          <w:b w:val="1"/>
          <w:i w:val="0"/>
          <w:color w:val="1A1A1A"/>
          <w:sz w:val="18"/>
        </w:rPr>
        <w:t>核心课程：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概率论与数理统计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(90)、线性代数、高等数学、离散数学(91)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；程序设计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(C++)(85)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、数据结构、机器学习</w:t>
      </w:r>
      <w:r>
        <w:rPr>
          <w:rFonts w:hint="eastAsia"/>
          <w:b w:val="0"/>
          <w:i w:val="0"/>
          <w:color w:val="444444"/>
          <w:sz w:val="18"/>
          <w:lang w:eastAsia="zh-CN"/>
        </w:rPr>
        <w:t>；</w:t>
      </w:r>
      <w:r>
        <w:rPr>
          <w:rFonts w:hint="eastAsia"/>
          <w:b w:val="0"/>
          <w:i w:val="0"/>
          <w:color w:val="444444"/>
          <w:sz w:val="18"/>
          <w:lang w:eastAsia="zh-CN"/>
        </w:rPr>
        <w:br w:type="textWrapping"/>
      </w:r>
      <w:r>
        <w:rPr>
          <w:rFonts w:ascii="微软雅黑" w:hAnsi="微软雅黑" w:eastAsia="微软雅黑"/>
          <w:b w:val="1"/>
          <w:i w:val="0"/>
          <w:color w:val="1A1A1A"/>
          <w:sz w:val="18"/>
        </w:rPr>
        <w:t xml:space="preserve">▪ </w:t>
      </w:r>
      <w:r>
        <w:rPr>
          <w:rFonts w:hint="eastAsia" w:ascii="微软雅黑" w:hAnsi="微软雅黑" w:eastAsia="微软雅黑"/>
          <w:b w:val="1"/>
          <w:i w:val="0"/>
          <w:color w:val="1A1A1A"/>
          <w:sz w:val="18"/>
          <w:lang w:val="en-US" w:eastAsia="zh-CN"/>
        </w:rPr>
        <w:t>选修相关</w:t>
      </w:r>
      <w:r>
        <w:rPr>
          <w:rFonts w:hint="eastAsia" w:ascii="微软雅黑" w:hAnsi="微软雅黑" w:eastAsia="微软雅黑"/>
          <w:b w:val="1"/>
          <w:i w:val="0"/>
          <w:color w:val="1A1A1A"/>
          <w:sz w:val="18"/>
        </w:rPr>
        <w:t>课程：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外国文学名著与电影赏析、经济学原理与中国发展</w:t>
      </w:r>
    </w:p>
    <w:p>
      <w:pPr>
        <w:pBdr>
          <w:bottom w:val="single" w:color="1A1A1A" w:sz="10" w:space="3"/>
        </w:pBdr>
        <w:spacing w:before="140" w:after="60"/>
      </w:pPr>
      <w:r>
        <w:rPr>
          <w:rFonts w:hint="eastAsia" w:ascii="微软雅黑" w:hAnsi="微软雅黑" w:eastAsia="微软雅黑"/>
          <w:b w:val="1"/>
          <w:i w:val="0"/>
          <w:color w:val="1A1A1A"/>
          <w:sz w:val="25"/>
        </w:rPr>
        <w:t>校园经历</w:t>
      </w:r>
    </w:p>
    <w:p>
      <w:pPr>
        <w:spacing w:before="0" w:after="40" w:line="269" w:lineRule="auto"/>
        <w:ind w:left="200"/>
      </w:pPr>
      <w:r>
        <w:rPr>
          <w:rFonts w:ascii="微软雅黑" w:hAnsi="微软雅黑" w:eastAsia="微软雅黑"/>
          <w:b w:val="1"/>
          <w:i w:val="0"/>
          <w:color w:val="1A1A1A"/>
          <w:sz w:val="16"/>
        </w:rPr>
        <w:t xml:space="preserve">▪ </w:t>
      </w:r>
      <w:r>
        <w:rPr>
          <w:rFonts w:hint="eastAsia" w:ascii="微软雅黑" w:hAnsi="微软雅黑" w:eastAsia="微软雅黑"/>
          <w:b w:val="1"/>
          <w:i w:val="0"/>
          <w:color w:val="1A1A1A"/>
          <w:sz w:val="18"/>
        </w:rPr>
        <w:t>电院青志队：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电子信息与电气工程学院青年志愿者服务队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干事(2023-2024)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，参与校内外科普、支教与公益活动的组织与执行，协作与统筹能力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得到良好锻炼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。</w:t>
      </w:r>
    </w:p>
    <w:p>
      <w:pPr>
        <w:spacing w:before="0" w:after="40" w:line="269" w:lineRule="auto"/>
        <w:ind w:left="200"/>
      </w:pPr>
      <w:r>
        <w:rPr>
          <w:rFonts w:ascii="微软雅黑" w:hAnsi="微软雅黑" w:eastAsia="微软雅黑"/>
          <w:b w:val="1"/>
          <w:i w:val="0"/>
          <w:color w:val="1A1A1A"/>
          <w:sz w:val="16"/>
        </w:rPr>
        <w:t xml:space="preserve">▪ </w:t>
      </w:r>
      <w:r>
        <w:rPr>
          <w:rFonts w:hint="eastAsia" w:ascii="微软雅黑" w:hAnsi="微软雅黑" w:eastAsia="微软雅黑"/>
          <w:b w:val="1"/>
          <w:i w:val="0"/>
          <w:color w:val="1A1A1A"/>
          <w:sz w:val="18"/>
        </w:rPr>
        <w:t>CET-6：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英语六级 608 分，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具有熟练的英语书面水平和口语听说能力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。</w:t>
      </w:r>
    </w:p>
    <w:p>
      <w:pPr>
        <w:pBdr>
          <w:bottom w:val="single" w:color="1A1A1A" w:sz="10" w:space="3"/>
        </w:pBdr>
        <w:spacing w:before="140" w:after="60"/>
      </w:pPr>
      <w:r>
        <w:rPr>
          <w:rFonts w:hint="eastAsia" w:ascii="微软雅黑" w:hAnsi="微软雅黑" w:eastAsia="微软雅黑"/>
          <w:b w:val="1"/>
          <w:i w:val="0"/>
          <w:color w:val="1A1A1A"/>
          <w:sz w:val="25"/>
        </w:rPr>
        <w:t>作品集</w:t>
      </w:r>
    </w:p>
    <w:p>
      <w:pPr>
        <w:pBdr>
          <w:left w:val="single" w:color="1A1A1A" w:sz="16" w:space="4"/>
        </w:pBdr>
        <w:spacing w:before="40" w:after="0" w:line="264" w:lineRule="auto"/>
        <w:ind w:left="200"/>
      </w:pPr>
      <w:r>
        <w:rPr>
          <w:rFonts w:hint="eastAsia" w:ascii="微软雅黑" w:hAnsi="微软雅黑" w:eastAsia="微软雅黑"/>
          <w:b w:val="1"/>
          <w:i w:val="0"/>
          <w:color w:val="1A1A1A"/>
          <w:sz w:val="19"/>
        </w:rPr>
        <w:t>《杀戮尖塔2（STS2）</w:t>
      </w:r>
      <w:r>
        <w:rPr>
          <w:rFonts w:hint="eastAsia"/>
          <w:b w:val="1"/>
          <w:i w:val="0"/>
          <w:color w:val="1A1A1A"/>
          <w:sz w:val="19"/>
          <w:lang w:val="en-US" w:eastAsia="zh-CN"/>
        </w:rPr>
        <w:t>战士</w:t>
      </w:r>
      <w:r>
        <w:rPr>
          <w:rFonts w:hint="eastAsia" w:ascii="微软雅黑" w:hAnsi="微软雅黑" w:eastAsia="微软雅黑"/>
          <w:b w:val="1"/>
          <w:i w:val="0"/>
          <w:color w:val="1A1A1A"/>
          <w:sz w:val="19"/>
        </w:rPr>
        <w:t>数值拆解》</w:t>
      </w:r>
    </w:p>
    <w:p>
      <w:pPr>
        <w:spacing w:before="0" w:after="0" w:line="269" w:lineRule="auto"/>
        <w:ind w:left="200"/>
      </w:pPr>
      <w:r>
        <w:rPr>
          <w:rFonts w:hint="eastAsia"/>
          <w:b w:val="0"/>
          <w:i w:val="0"/>
          <w:color w:val="444444"/>
          <w:sz w:val="18"/>
          <w:lang w:val="en-US" w:eastAsia="zh-CN"/>
        </w:rPr>
        <w:t>关注卡牌游戏中最重要的数值机制系统；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建立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费效比等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定价模型；逐张核算 87 张战士卡牌数值当量</w:t>
      </w:r>
      <w:r>
        <w:rPr>
          <w:rFonts w:hint="eastAsia"/>
          <w:b w:val="0"/>
          <w:i w:val="0"/>
          <w:color w:val="444444"/>
          <w:sz w:val="18"/>
          <w:lang w:eastAsia="zh-CN"/>
        </w:rPr>
        <w:t>；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识别乘性崩坏节点。</w:t>
      </w:r>
    </w:p>
    <w:p>
      <w:pPr>
        <w:pBdr>
          <w:left w:val="single" w:color="1A1A1A" w:sz="16" w:space="4"/>
        </w:pBdr>
        <w:spacing w:before="40" w:after="0" w:line="264" w:lineRule="auto"/>
        <w:ind w:left="200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/>
          <w:b w:val="1"/>
          <w:i w:val="0"/>
          <w:color w:val="1A1A1A"/>
          <w:sz w:val="19"/>
        </w:rPr>
        <w:t xml:space="preserve">《三角洲行动 </w:t>
      </w:r>
      <w:r>
        <w:rPr>
          <w:rFonts w:hint="eastAsia"/>
          <w:b w:val="1"/>
          <w:i w:val="0"/>
          <w:color w:val="1A1A1A"/>
          <w:sz w:val="19"/>
          <w:lang w:val="en-US" w:eastAsia="zh-CN"/>
        </w:rPr>
        <w:t>搜打撤及数值系统拆解</w:t>
      </w:r>
      <w:r>
        <w:rPr>
          <w:rFonts w:hint="eastAsia" w:ascii="微软雅黑" w:hAnsi="微软雅黑" w:eastAsia="微软雅黑"/>
          <w:b w:val="1"/>
          <w:i w:val="0"/>
          <w:color w:val="1A1A1A"/>
          <w:sz w:val="19"/>
        </w:rPr>
        <w:t>》</w:t>
      </w:r>
      <w:r>
        <w:rPr>
          <w:rFonts w:hint="eastAsia"/>
          <w:b w:val="1"/>
          <w:i w:val="0"/>
          <w:color w:val="1A1A1A"/>
          <w:sz w:val="19"/>
          <w:lang w:eastAsia="zh-CN"/>
        </w:rPr>
        <w:t>、</w:t>
      </w:r>
      <w:r>
        <w:rPr>
          <w:rFonts w:hint="eastAsia"/>
          <w:b w:val="1"/>
          <w:i w:val="0"/>
          <w:color w:val="1A1A1A"/>
          <w:sz w:val="19"/>
          <w:lang w:val="en-US" w:eastAsia="zh-CN"/>
        </w:rPr>
        <w:t>系列议题分析及枪械TTK计算网站</w:t>
      </w:r>
    </w:p>
    <w:p>
      <w:pPr>
        <w:spacing w:before="0" w:after="0" w:line="269" w:lineRule="auto"/>
        <w:ind w:left="200"/>
        <w:rPr>
          <w:rFonts w:hint="default" w:ascii="微软雅黑" w:hAnsi="微软雅黑" w:eastAsia="微软雅黑"/>
          <w:b w:val="0"/>
          <w:i w:val="0"/>
          <w:color w:val="444444"/>
          <w:sz w:val="18"/>
          <w:lang w:val="en-US"/>
        </w:rPr>
      </w:pP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拆解「搜-打-撤」核心循环；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对游戏内外的物资、装备、武器系统做数值方向拆解；利用AI生成三角洲各枪械TTK计算展示网站 ；探讨当下三角洲的策划重点议题</w:t>
      </w:r>
    </w:p>
    <w:p>
      <w:pPr>
        <w:pBdr>
          <w:bottom w:val="single" w:color="1A1A1A" w:sz="10" w:space="3"/>
        </w:pBdr>
        <w:spacing w:before="140" w:after="60"/>
      </w:pPr>
      <w:r>
        <w:rPr>
          <w:rFonts w:hint="eastAsia" w:ascii="微软雅黑" w:hAnsi="微软雅黑" w:eastAsia="微软雅黑"/>
          <w:b w:val="1"/>
          <w:i w:val="0"/>
          <w:color w:val="1A1A1A"/>
          <w:sz w:val="25"/>
        </w:rPr>
        <w:t>游戏经历</w:t>
      </w:r>
    </w:p>
    <w:p>
      <w:pPr>
        <w:spacing w:before="0" w:after="20" w:line="269" w:lineRule="auto"/>
        <w:ind w:left="20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1"/>
          <w:i w:val="0"/>
          <w:color w:val="1A1A1A"/>
          <w:sz w:val="16"/>
        </w:rPr>
        <w:t xml:space="preserve">▪ </w:t>
      </w:r>
      <w:r>
        <w:rPr>
          <w:rFonts w:hint="eastAsia" w:ascii="微软雅黑" w:hAnsi="微软雅黑" w:eastAsia="微软雅黑"/>
          <w:b w:val="1"/>
          <w:i w:val="0"/>
          <w:color w:val="1A1A1A"/>
          <w:sz w:val="18"/>
        </w:rPr>
        <w:t>FPS （均</w:t>
      </w:r>
      <w:r>
        <w:rPr>
          <w:rFonts w:hint="eastAsia"/>
          <w:b w:val="1"/>
          <w:i w:val="0"/>
          <w:color w:val="1A1A1A"/>
          <w:sz w:val="18"/>
          <w:lang w:val="en-US" w:eastAsia="zh-CN"/>
        </w:rPr>
        <w:t>1000</w:t>
      </w:r>
      <w:r>
        <w:rPr>
          <w:rFonts w:hint="eastAsia" w:ascii="微软雅黑" w:hAnsi="微软雅黑" w:eastAsia="微软雅黑"/>
          <w:b w:val="1"/>
          <w:i w:val="0"/>
          <w:color w:val="1A1A1A"/>
          <w:sz w:val="18"/>
        </w:rPr>
        <w:t>h+）：</w:t>
      </w:r>
      <w:r>
        <w:rPr>
          <w:rFonts w:ascii="微软雅黑" w:hAnsi="微软雅黑" w:eastAsia="微软雅黑"/>
          <w:b w:val="0"/>
          <w:i w:val="0"/>
          <w:color w:val="444444"/>
          <w:sz w:val="18"/>
        </w:rPr>
        <w:t>CS2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、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无畏契约</w:t>
      </w:r>
      <w:r>
        <w:rPr>
          <w:rFonts w:hint="eastAsia"/>
          <w:b w:val="0"/>
          <w:i w:val="0"/>
          <w:color w:val="444444"/>
          <w:sz w:val="18"/>
          <w:lang w:eastAsia="zh-CN"/>
        </w:rPr>
        <w:t>、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守望先锋、三角洲行动</w:t>
      </w:r>
    </w:p>
    <w:p>
      <w:pPr>
        <w:spacing w:before="0" w:after="20" w:line="269" w:lineRule="auto"/>
        <w:ind w:left="200"/>
      </w:pPr>
      <w:r>
        <w:rPr>
          <w:rFonts w:ascii="微软雅黑" w:hAnsi="微软雅黑" w:eastAsia="微软雅黑"/>
          <w:b w:val="1"/>
          <w:i w:val="0"/>
          <w:color w:val="1A1A1A"/>
          <w:sz w:val="16"/>
        </w:rPr>
        <w:t xml:space="preserve">▪ </w:t>
      </w:r>
      <w:r>
        <w:rPr>
          <w:rFonts w:hint="eastAsia" w:ascii="微软雅黑" w:hAnsi="微软雅黑" w:eastAsia="微软雅黑"/>
          <w:b w:val="1"/>
          <w:i w:val="0"/>
          <w:color w:val="1A1A1A"/>
          <w:sz w:val="18"/>
        </w:rPr>
        <w:t>Roguelike / 卡牌：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杀戮尖塔2（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300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h+）</w:t>
      </w:r>
    </w:p>
    <w:p>
      <w:pPr>
        <w:spacing w:before="0" w:after="20" w:line="269" w:lineRule="auto"/>
        <w:ind w:left="20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1"/>
          <w:i w:val="0"/>
          <w:color w:val="1A1A1A"/>
          <w:sz w:val="16"/>
        </w:rPr>
        <w:t xml:space="preserve">▪ </w:t>
      </w:r>
      <w:r>
        <w:rPr>
          <w:rFonts w:hint="eastAsia" w:ascii="微软雅黑" w:hAnsi="微软雅黑" w:eastAsia="微软雅黑"/>
          <w:b w:val="1"/>
          <w:i w:val="0"/>
          <w:color w:val="1A1A1A"/>
          <w:sz w:val="18"/>
        </w:rPr>
        <w:t>RPG ：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  <w:lang w:val="en-US" w:eastAsia="zh-CN"/>
        </w:rPr>
        <w:t>博德之门（100h+）、赛博朋克2077（100h+）</w:t>
      </w:r>
    </w:p>
    <w:p>
      <w:pPr>
        <w:spacing w:before="0" w:after="40" w:line="269" w:lineRule="auto"/>
        <w:ind w:left="20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1"/>
          <w:i w:val="0"/>
          <w:color w:val="1A1A1A"/>
          <w:sz w:val="16"/>
        </w:rPr>
        <w:t xml:space="preserve">▪ </w:t>
      </w:r>
      <w:r>
        <w:rPr>
          <w:rFonts w:hint="eastAsia" w:ascii="微软雅黑" w:hAnsi="微软雅黑" w:eastAsia="微软雅黑"/>
          <w:b w:val="1"/>
          <w:i w:val="0"/>
          <w:color w:val="1A1A1A"/>
          <w:sz w:val="18"/>
        </w:rPr>
        <w:t>其他：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  <w:lang w:val="en-US" w:eastAsia="zh-CN"/>
        </w:rPr>
        <w:t>steam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  <w:lang w:val="en-US" w:eastAsia="zh-CN"/>
        </w:rPr>
        <w:t>100+游戏经验</w:t>
      </w:r>
    </w:p>
    <w:p>
      <w:pPr>
        <w:pBdr>
          <w:bottom w:val="single" w:color="1A1A1A" w:sz="10" w:space="3"/>
        </w:pBdr>
        <w:spacing w:before="140" w:after="60"/>
      </w:pPr>
      <w:r>
        <w:rPr>
          <w:rFonts w:hint="eastAsia" w:ascii="微软雅黑" w:hAnsi="微软雅黑" w:eastAsia="微软雅黑"/>
          <w:b w:val="1"/>
          <w:i w:val="0"/>
          <w:color w:val="1A1A1A"/>
          <w:sz w:val="25"/>
        </w:rPr>
        <w:t>项目经历</w:t>
      </w:r>
    </w:p>
    <w:p>
      <w:pPr>
        <w:pBdr>
          <w:left w:val="single" w:color="1A1A1A" w:sz="16" w:space="4"/>
        </w:pBdr>
        <w:spacing w:before="40" w:after="0" w:line="264" w:lineRule="auto"/>
        <w:ind w:left="180" w:leftChars="100"/>
        <w:jc w:val="left"/>
        <w:rPr>
          <w:rFonts w:hint="default" w:ascii="微软雅黑" w:hAnsi="微软雅黑" w:eastAsia="微软雅黑"/>
          <w:b w:val="1"/>
          <w:i w:val="0"/>
          <w:color w:val="1A1A1A"/>
          <w:sz w:val="19"/>
          <w:lang w:val="en-US" w:eastAsia="zh-CN"/>
        </w:rPr>
      </w:pPr>
      <w:r>
        <w:rPr>
          <w:rFonts w:hint="eastAsia" w:ascii="微软雅黑" w:hAnsi="微软雅黑" w:eastAsia="微软雅黑"/>
          <w:b w:val="1"/>
          <w:i w:val="0"/>
          <w:color w:val="1A1A1A"/>
          <w:sz w:val="19"/>
          <w:lang w:val="en-US" w:eastAsia="zh-CN"/>
        </w:rPr>
        <w:t>压力传感器性能智能补偿算法研究</w:t>
      </w:r>
      <w:r>
        <w:rPr>
          <w:rFonts w:hint="eastAsia"/>
          <w:b w:val="1"/>
          <w:i w:val="0"/>
          <w:color w:val="1A1A1A"/>
          <w:sz w:val="19"/>
          <w:lang w:val="en-US" w:eastAsia="zh-CN"/>
        </w:rPr>
        <w:t xml:space="preserve">                            实验室实习                                                   2024.6-2024.8</w:t>
      </w:r>
    </w:p>
    <w:p>
      <w:pPr>
        <w:spacing w:before="0" w:after="20" w:line="269" w:lineRule="auto"/>
        <w:ind w:left="200"/>
        <w:rPr>
          <w:rFonts w:hint="eastAsia"/>
          <w:b w:val="0"/>
          <w:i w:val="0"/>
          <w:color w:val="444444"/>
          <w:sz w:val="18"/>
          <w:lang w:val="en-US" w:eastAsia="zh-CN"/>
        </w:rPr>
      </w:pPr>
      <w:r>
        <w:rPr>
          <w:rFonts w:hint="eastAsia"/>
          <w:b w:val="0"/>
          <w:i w:val="0"/>
          <w:color w:val="444444"/>
          <w:sz w:val="18"/>
          <w:lang w:val="en-US" w:eastAsia="zh-CN"/>
        </w:rPr>
        <w:t>在学院副教授姜萍萍老师指导下，</w:t>
      </w:r>
      <w:r>
        <w:rPr>
          <w:rFonts w:hint="default"/>
          <w:b w:val="0"/>
          <w:i w:val="0"/>
          <w:color w:val="444444"/>
          <w:sz w:val="18"/>
          <w:lang w:val="en-US" w:eastAsia="zh-CN"/>
        </w:rPr>
        <w:t>开展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「</w:t>
      </w:r>
      <w:r>
        <w:rPr>
          <w:rFonts w:hint="default"/>
          <w:b w:val="0"/>
          <w:i w:val="0"/>
          <w:color w:val="444444"/>
          <w:sz w:val="18"/>
          <w:lang w:val="en-US" w:eastAsia="zh-CN"/>
        </w:rPr>
        <w:t>传感器性能智能补偿方法研究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」</w:t>
      </w:r>
      <w:r>
        <w:rPr>
          <w:rFonts w:hint="default"/>
          <w:b w:val="0"/>
          <w:i w:val="0"/>
          <w:color w:val="444444"/>
          <w:sz w:val="18"/>
          <w:lang w:val="en-US" w:eastAsia="zh-CN"/>
        </w:rPr>
        <w:t>。通过全面的性能测试实验，系统评估传感器非线性误差、零点漂移、灵敏度漂移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，同时</w:t>
      </w:r>
      <w:r>
        <w:rPr>
          <w:rFonts w:hint="default"/>
          <w:b w:val="0"/>
          <w:i w:val="0"/>
          <w:color w:val="444444"/>
          <w:sz w:val="18"/>
          <w:lang w:val="en-US" w:eastAsia="zh-CN"/>
        </w:rPr>
        <w:t>研究传感器温度补偿算法、非线性校正算法、零点漂移跟踪算法等，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以</w:t>
      </w:r>
      <w:r>
        <w:rPr>
          <w:rFonts w:hint="default"/>
          <w:b w:val="0"/>
          <w:i w:val="0"/>
          <w:color w:val="444444"/>
          <w:sz w:val="18"/>
          <w:lang w:val="en-US" w:eastAsia="zh-CN"/>
        </w:rPr>
        <w:t>提高传感器在复杂环境下的测量精度和稳定性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。最终产出实习报告《压力传感器性能智能补偿算法研究》，补偿后非线性误差从 2.37% 降到 0.38%，属显著降低。</w:t>
      </w:r>
    </w:p>
    <w:p>
      <w:pPr>
        <w:spacing w:before="0" w:after="20" w:line="269" w:lineRule="auto"/>
        <w:ind w:left="200"/>
        <w:rPr>
          <w:rFonts w:hint="default"/>
          <w:b w:val="0"/>
          <w:i w:val="0"/>
          <w:color w:val="444444"/>
          <w:sz w:val="18"/>
          <w:lang w:val="en-US" w:eastAsia="zh-CN"/>
        </w:rPr>
      </w:pPr>
      <w:r>
        <w:rPr>
          <w:rFonts w:hint="eastAsia"/>
          <w:b w:val="0"/>
          <w:i w:val="0"/>
          <w:color w:val="444444"/>
          <w:sz w:val="18"/>
          <w:lang w:val="en-US" w:eastAsia="zh-CN"/>
        </w:rPr>
        <w:t>在系统性指导锻炼下，掌握了熟练的针对性数值建模和具体问题的分析能力，并可迁移至游戏数值策划相关工作中。</w:t>
      </w:r>
    </w:p>
    <w:p>
      <w:pPr>
        <w:pBdr>
          <w:bottom w:val="single" w:color="1A1A1A" w:sz="10" w:space="3"/>
        </w:pBdr>
        <w:spacing w:before="140" w:after="60"/>
      </w:pPr>
      <w:r>
        <w:rPr>
          <w:rFonts w:hint="eastAsia" w:ascii="微软雅黑" w:hAnsi="微软雅黑" w:eastAsia="微软雅黑"/>
          <w:b w:val="1"/>
          <w:i w:val="0"/>
          <w:color w:val="1A1A1A"/>
          <w:sz w:val="25"/>
        </w:rPr>
        <w:t>自我评价</w:t>
      </w:r>
    </w:p>
    <w:p>
      <w:pPr>
        <w:spacing w:before="0" w:after="40" w:line="269" w:lineRule="auto"/>
        <w:rPr>
          <w:rFonts w:hint="default" w:eastAsia="微软雅黑"/>
          <w:lang w:val="en-US" w:eastAsia="zh-CN"/>
        </w:rPr>
      </w:pPr>
      <w:r>
        <w:rPr>
          <w:rFonts w:hint="eastAsia"/>
          <w:b w:val="1"/>
          <w:i w:val="0"/>
          <w:color w:val="1A1A1A"/>
          <w:sz w:val="18"/>
          <w:lang w:val="en-US" w:eastAsia="zh-CN"/>
        </w:rPr>
        <w:t>·</w:t>
      </w:r>
      <w:r>
        <w:rPr>
          <w:rFonts w:hint="eastAsia" w:ascii="微软雅黑" w:hAnsi="微软雅黑" w:eastAsia="微软雅黑"/>
          <w:b w:val="1"/>
          <w:i w:val="0"/>
          <w:color w:val="1A1A1A"/>
          <w:sz w:val="18"/>
          <w:lang w:val="en-US" w:eastAsia="zh-CN"/>
        </w:rPr>
        <w:t>热爱游戏</w:t>
      </w:r>
      <w:r>
        <w:rPr>
          <w:rFonts w:hint="eastAsia"/>
          <w:b w:val="1"/>
          <w:i w:val="0"/>
          <w:color w:val="1A1A1A"/>
          <w:sz w:val="18"/>
          <w:lang w:val="en-US" w:eastAsia="zh-CN"/>
        </w:rPr>
        <w:t>：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 xml:space="preserve">覆盖 FPS / 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RPG / Roguelike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 xml:space="preserve"> 多品类的深度游戏经验，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主动学习拆解分析、数值建模等，并输出相关作品。</w:t>
      </w:r>
    </w:p>
    <w:p>
      <w:pPr>
        <w:spacing w:before="0" w:after="40" w:line="269" w:lineRule="auto"/>
      </w:pPr>
      <w:r>
        <w:rPr>
          <w:rFonts w:hint="eastAsia"/>
          <w:b w:val="1"/>
          <w:i w:val="0"/>
          <w:color w:val="1A1A1A"/>
          <w:sz w:val="18"/>
          <w:lang w:val="en-US" w:eastAsia="zh-CN"/>
        </w:rPr>
        <w:t>·</w:t>
      </w:r>
      <w:r>
        <w:rPr>
          <w:rFonts w:hint="eastAsia" w:ascii="微软雅黑" w:hAnsi="微软雅黑" w:eastAsia="微软雅黑"/>
          <w:b w:val="1"/>
          <w:i w:val="0"/>
          <w:color w:val="1A1A1A"/>
          <w:sz w:val="18"/>
          <w:lang w:val="en-US" w:eastAsia="zh-CN"/>
        </w:rPr>
        <w:t>数学</w:t>
      </w:r>
      <w:r>
        <w:rPr>
          <w:rFonts w:hint="eastAsia"/>
          <w:b w:val="1"/>
          <w:i w:val="0"/>
          <w:color w:val="1A1A1A"/>
          <w:sz w:val="18"/>
          <w:lang w:val="en-US" w:eastAsia="zh-CN"/>
        </w:rPr>
        <w:t>能力强：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数学基础扎实（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概率论与离散数学均90+分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），习惯以数据而非感觉做判断；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在游戏中，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对武器平衡、经济系统、概率构建等核心系统有独立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思考和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见解</w:t>
      </w:r>
      <w:r>
        <w:rPr>
          <w:rFonts w:hint="eastAsia"/>
          <w:b w:val="0"/>
          <w:i w:val="0"/>
          <w:color w:val="444444"/>
          <w:sz w:val="18"/>
          <w:lang w:eastAsia="zh-CN"/>
        </w:rPr>
        <w:t>，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习惯以策划角度看游戏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。</w:t>
      </w:r>
    </w:p>
    <w:p>
      <w:pPr>
        <w:spacing w:before="0" w:after="40" w:line="269" w:lineRule="auto"/>
        <w:rPr>
          <w:rFonts w:hint="default" w:ascii="微软雅黑" w:hAnsi="微软雅黑" w:eastAsia="微软雅黑"/>
          <w:b w:val="0"/>
          <w:i w:val="0"/>
          <w:color w:val="444444"/>
          <w:sz w:val="18"/>
          <w:lang w:val="en-US" w:eastAsia="zh-CN"/>
        </w:rPr>
      </w:pPr>
      <w:r>
        <w:rPr>
          <w:rFonts w:hint="eastAsia"/>
          <w:b w:val="1"/>
          <w:i w:val="0"/>
          <w:color w:val="1A1A1A"/>
          <w:sz w:val="18"/>
          <w:lang w:val="en-US" w:eastAsia="zh-CN"/>
        </w:rPr>
        <w:t>·学习自驱：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紧跟 AI 编程潮流，用 Vibe Coding 工作流独立完成多门课程项目，熟练「需求→原型→迭代」全流程。</w:t>
      </w:r>
    </w:p>
    <w:p>
      <w:pPr>
        <w:spacing w:before="0" w:after="40" w:line="269" w:lineRule="auto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/>
          <w:b w:val="1"/>
          <w:i w:val="0"/>
          <w:color w:val="1A1A1A"/>
          <w:sz w:val="18"/>
          <w:lang w:val="en-US" w:eastAsia="zh-CN"/>
        </w:rPr>
        <w:t>·善于沟通交流：</w:t>
      </w:r>
      <w:r>
        <w:rPr>
          <w:rFonts w:hint="eastAsia"/>
          <w:lang w:val="en-US" w:eastAsia="zh-CN"/>
        </w:rPr>
        <w:t>在学校参与组织含上海马拉松等</w:t>
      </w:r>
      <w:bookmarkStart w:id="1" w:name="_GoBack"/>
      <w:bookmarkEnd w:id="1"/>
      <w:r>
        <w:rPr>
          <w:rFonts w:hint="eastAsia"/>
          <w:lang w:val="en-US" w:eastAsia="zh-CN"/>
        </w:rPr>
        <w:t>多项校级志愿活动，拥有足够的社会实践经历和团队沟通能力，具有良好的语言组织和口头表达能力。</w:t>
      </w:r>
    </w:p>
    <w:p>
      <w:pPr>
        <w:pBdr>
          <w:bottom w:val="single" w:color="1A1A1A" w:sz="10" w:space="3"/>
        </w:pBdr>
        <w:spacing w:before="140" w:after="60"/>
      </w:pPr>
      <w:r>
        <w:rPr>
          <w:rFonts w:hint="eastAsia" w:ascii="微软雅黑" w:hAnsi="微软雅黑" w:eastAsia="微软雅黑"/>
          <w:b w:val="1"/>
          <w:i w:val="0"/>
          <w:color w:val="1A1A1A"/>
          <w:sz w:val="25"/>
        </w:rPr>
        <w:t>技能特长</w:t>
      </w:r>
    </w:p>
    <w:p>
      <w:pPr>
        <w:spacing w:before="0" w:after="20" w:line="269" w:lineRule="auto"/>
        <w:ind w:left="200"/>
      </w:pPr>
      <w:r>
        <w:rPr>
          <w:rFonts w:ascii="微软雅黑" w:hAnsi="微软雅黑" w:eastAsia="微软雅黑"/>
          <w:b w:val="1"/>
          <w:i w:val="0"/>
          <w:color w:val="1A1A1A"/>
          <w:sz w:val="16"/>
        </w:rPr>
        <w:t xml:space="preserve">▪ </w:t>
      </w:r>
      <w:r>
        <w:rPr>
          <w:rFonts w:hint="eastAsia" w:ascii="微软雅黑" w:hAnsi="微软雅黑" w:eastAsia="微软雅黑"/>
          <w:b w:val="1"/>
          <w:i w:val="0"/>
          <w:color w:val="1A1A1A"/>
          <w:sz w:val="18"/>
        </w:rPr>
        <w:t>工具：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Python（数值模拟 / 数据分析）、MATLAB、Excel、LaTeX</w:t>
      </w:r>
    </w:p>
    <w:p>
      <w:pPr>
        <w:spacing w:before="0" w:after="20" w:line="269" w:lineRule="auto"/>
        <w:ind w:left="200"/>
      </w:pPr>
      <w:r>
        <w:rPr>
          <w:rFonts w:ascii="微软雅黑" w:hAnsi="微软雅黑" w:eastAsia="微软雅黑"/>
          <w:b w:val="1"/>
          <w:i w:val="0"/>
          <w:color w:val="1A1A1A"/>
          <w:sz w:val="16"/>
        </w:rPr>
        <w:t xml:space="preserve">▪ </w:t>
      </w:r>
      <w:r>
        <w:rPr>
          <w:rFonts w:hint="eastAsia" w:ascii="微软雅黑" w:hAnsi="微软雅黑" w:eastAsia="微软雅黑"/>
          <w:b w:val="1"/>
          <w:i w:val="0"/>
          <w:color w:val="1A1A1A"/>
          <w:sz w:val="18"/>
        </w:rPr>
        <w:t>数值方法：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数值建模、蒙特卡洛模拟、概率分布设计、期望收益计算、平衡性 / 敏感性分析</w:t>
      </w:r>
    </w:p>
    <w:p>
      <w:pPr>
        <w:spacing w:before="0" w:after="20" w:line="269" w:lineRule="auto"/>
        <w:ind w:left="20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1"/>
          <w:i w:val="0"/>
          <w:color w:val="1A1A1A"/>
          <w:sz w:val="16"/>
        </w:rPr>
        <w:t xml:space="preserve">▪ </w:t>
      </w:r>
      <w:r>
        <w:rPr>
          <w:rFonts w:hint="eastAsia" w:ascii="微软雅黑" w:hAnsi="微软雅黑" w:eastAsia="微软雅黑"/>
          <w:b w:val="1"/>
          <w:i w:val="0"/>
          <w:color w:val="1A1A1A"/>
          <w:sz w:val="18"/>
        </w:rPr>
        <w:t>数学基础：</w:t>
      </w:r>
      <w:r>
        <w:rPr>
          <w:rFonts w:hint="eastAsia" w:ascii="微软雅黑" w:hAnsi="微软雅黑" w:eastAsia="微软雅黑"/>
          <w:b w:val="0"/>
          <w:i w:val="0"/>
          <w:color w:val="444444"/>
          <w:sz w:val="18"/>
        </w:rPr>
        <w:t>高等数学、线性代数、概率论与数理统计</w:t>
      </w:r>
      <w:r>
        <w:rPr>
          <w:rFonts w:hint="eastAsia"/>
          <w:b w:val="0"/>
          <w:i w:val="0"/>
          <w:color w:val="444444"/>
          <w:sz w:val="18"/>
          <w:lang w:eastAsia="zh-CN"/>
        </w:rPr>
        <w:t>、</w:t>
      </w:r>
      <w:r>
        <w:rPr>
          <w:rFonts w:hint="eastAsia"/>
          <w:b w:val="0"/>
          <w:i w:val="0"/>
          <w:color w:val="444444"/>
          <w:sz w:val="18"/>
          <w:lang w:val="en-US" w:eastAsia="zh-CN"/>
        </w:rPr>
        <w:t>离散数学</w:t>
      </w:r>
    </w:p>
    <w:p>
      <w:pPr>
        <w:spacing w:before="0" w:after="60" w:line="283" w:lineRule="auto"/>
        <w:ind w:left="200"/>
      </w:pPr>
    </w:p>
    <w:sectPr>
      <w:pgSz w:w="11906" w:h="16838"/>
      <w:pgMar w:top="737" w:right="964" w:bottom="624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spacing w:line="240" w:lineRule="auto"/>
      </w:pPr>
      <w:r>
        <w:continuationSeparator/>
      </w:r>
    </w:p>
  </w:endnote>
  <w:endnote w:type="separator" w:id="0">
    <w:p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Yu Gothic">
    <w:panose1 w:val="020B0400000000000000"/>
    <w:charset w:val="80" w:characterSet="ISO-8859-1"/>
    <w:family w:val="auto"/>
    <w:pitch w:val="default"/>
    <w:sig w:usb0="E00002FF" w:usb1="2AC7FDFF" w:usb2="00000016" w:usb3="00000000" w:csb0="2002009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 w:characterSet="ISO-8859-1"/>
    <w:family w:val="auto"/>
    <w:pitch w:val="default"/>
    <w:sig w:usb0="E00002FF" w:usb1="6AC7FDFB" w:usb2="08000012" w:usb3="00000000" w:csb0="4002009F" w:csb1="DFD70000"/>
  </w:font>
  <w:font w:name="ＭＳ 明朝">
    <w:altName w:val="Yu Gothic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Courier">
    <w:altName w:val="Courier New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="http://schemas.openxmlformats.org/wordprocessingml/2006/main">
  <w:footnote w:type="continuationSeparator" w:id="0">
    <w:p>
      <w:pPr>
        <w:spacing w:before="0" w:after="0" w:line="276" w:lineRule="auto"/>
      </w:pPr>
      <w:r>
        <w:continuationSeparator/>
      </w:r>
    </w:p>
  </w:footnote>
  <w:footnote w:type="separator" w:id="1">
    <w:p>
      <w:pPr>
        <w:spacing w:before="0" w:after="0" w:line="276" w:lineRule="auto"/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88"/>
    <w:multiLevelType w:val="singleLevel"/>
    <w:tmpl w:val="FFFFFF88"/>
    <w:lvl w:ilvl="0" w:tentative="0">
      <w:start w:val="1"/>
      <w:numFmt w:val="decimal"/>
      <w:pStyle w:val="00000b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>
    <w:nsid w:val="FFFFFF89"/>
    <w:multiLevelType w:val="singleLevel"/>
    <w:tmpl w:val="FFFFFF89"/>
    <w:lvl w:ilvl="0" w:tentative="0">
      <w:start w:val="1"/>
      <w:numFmt w:val="bullet"/>
      <w:pStyle w:val="00000d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00000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00000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00000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000005"/>
      <w:lvlText w:val="%1."/>
      <w:lvlJc w:val="left"/>
      <w:pPr>
        <w:tabs>
          <w:tab w:val="left" w:pos="720"/>
        </w:tabs>
        <w:ind w:left="720" w:hanging="360"/>
      </w:pPr>
    </w:lvl>
  </w:abstractNum>
  <w:num w:numId="1">
    <w:abstractNumId w:val="2"/>
  </w:num>
  <w:num w:numId="4">
    <w:abstractNumId w:val="0"/>
  </w:num>
  <w:num w:numId="6">
    <w:abstractNumId w:val="3"/>
  </w:num>
  <w:num w:numId="5">
    <w:abstractNumId w:val="1"/>
  </w:num>
  <w:num w:numId="2">
    <w:abstractNumId w:val="4"/>
  </w:num>
  <w:num w:numId="3">
    <w:abstractNumId w:val="5"/>
  </w:num>
</w:numbering>
</file>

<file path=word/settings.xml><?xml version="1.0" encoding="utf-8"?>
<w:settings xmlns:w="http://schemas.openxmlformats.org/wordprocessingml/2006/main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 w:val="1"/>
    <w:doNotWrapTextWithPunct w:val="1"/>
    <w:doNotUseEastAsianBreakRules w:val="1"/>
    <w:useFELayout w:val="1"/>
    <w:compatSetting w:name="doNotFlipMirrorIndents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F3313A"/>
    <w:rsid w:val="0A5C5057"/>
    <w:rsid w:val="1AA13FFC"/>
    <w:rsid w:val="24D82972"/>
    <w:rsid w:val="272223A3"/>
    <w:rsid w:val="28260FEE"/>
    <w:rsid w:val="359D4A5C"/>
    <w:rsid w:val="39A35662"/>
    <w:rsid w:val="507765E7"/>
    <w:rsid w:val="53933627"/>
    <w:rsid w:val="760C7F5C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Hyperlink" w:uiPriority="99"/>
    <w:lsdException w:name="Medium List 1 Accent 3" w:uiPriority="65" w:semiHidden="0" w:unhideWhenUsed="0" w:qFormat="1"/>
    <w:lsdException w:name="List" w:uiPriority="99" w:semiHidden="0" w:qFormat="1"/>
    <w:lsdException w:name="heading 3" w:uiPriority="9" w:semiHidden="0" w:qFormat="1"/>
    <w:lsdException w:name="Strong" w:uiPriority="22" w:semiHidden="0" w:unhideWhenUsed="0" w:qFormat="1"/>
    <w:lsdException w:name="Medium Shading 1 Accent 2" w:uiPriority="63" w:semiHidden="0" w:unhideWhenUsed="0" w:qFormat="1"/>
    <w:lsdException w:name="Medium Grid 2 Accent 1" w:uiPriority="68" w:semiHidden="0" w:unhideWhenUsed="0" w:qFormat="1"/>
    <w:lsdException w:name="Dark List Accent 1" w:uiPriority="70" w:semiHidden="0" w:unhideWhenUsed="0" w:qFormat="1"/>
    <w:lsdException w:name="List Bullet 2" w:uiPriority="99" w:semiHidden="0" w:qFormat="1"/>
    <w:lsdException w:name="Table List 5" w:uiPriority="99"/>
    <w:lsdException w:name="Salutation" w:uiPriority="99"/>
    <w:lsdException w:name="Medium Shading 1 Accent 1" w:uiPriority="63" w:semiHidden="0" w:unhideWhenUsed="0" w:qFormat="1"/>
    <w:lsdException w:name="Dark List Accent 4" w:uiPriority="70" w:semiHidden="0" w:unhideWhenUsed="0" w:qFormat="1"/>
    <w:lsdException w:name="Colorful List Accent 5" w:uiPriority="72" w:semiHidden="0" w:unhideWhenUsed="0" w:qFormat="1"/>
    <w:lsdException w:name="List Continue 2" w:uiPriority="99" w:semiHidden="0" w:qFormat="1"/>
    <w:lsdException w:name="Table Simple 2" w:uiPriority="99"/>
    <w:lsdException w:name="Medium List 1" w:uiPriority="65" w:semiHidden="0" w:unhideWhenUsed="0" w:qFormat="1"/>
    <w:lsdException w:name="Table List 6" w:uiPriority="99"/>
    <w:lsdException w:name="toc 3" w:uiPriority="39"/>
    <w:lsdException w:name="Medium List 2 Accent 5" w:uiPriority="66" w:semiHidden="0" w:unhideWhenUsed="0" w:qFormat="1"/>
    <w:lsdException w:name="Light Grid Accent 6" w:uiPriority="62" w:semiHidden="0" w:unhideWhenUsed="0" w:qFormat="1"/>
    <w:lsdException w:name="Medium Grid 3 Accent 3" w:uiPriority="69" w:semiHidden="0" w:unhideWhenUsed="0" w:qFormat="1"/>
    <w:lsdException w:name="footnote text" w:uiPriority="99"/>
    <w:lsdException w:name="HTML Keyboard" w:uiPriority="99"/>
    <w:lsdException w:name="Table Web 3" w:uiPriority="99"/>
    <w:lsdException w:name="Light Shading Accent 3" w:uiPriority="60" w:semiHidden="0" w:unhideWhenUsed="0" w:qFormat="1"/>
    <w:lsdException w:name="Light Grid Accent 1" w:uiPriority="62" w:semiHidden="0" w:unhideWhenUsed="0" w:qFormat="1"/>
    <w:lsdException w:name="Table Classic 2" w:uiPriority="99"/>
    <w:lsdException w:name="Table Grid" w:uiPriority="59" w:semiHidden="0" w:unhideWhenUsed="0" w:qFormat="1"/>
    <w:lsdException w:name="Table Subtle 2" w:uiPriority="99"/>
    <w:lsdException w:name="HTML Sample" w:uiPriority="99"/>
    <w:lsdException w:name="Table Classic 1" w:uiPriority="99"/>
    <w:lsdException w:name="Colorful Shading Accent 5" w:uiPriority="71" w:semiHidden="0" w:unhideWhenUsed="0" w:qFormat="1"/>
    <w:lsdException w:name="Light Shading Accent 6" w:uiPriority="60" w:semiHidden="0" w:unhideWhenUsed="0" w:qFormat="1"/>
    <w:lsdException w:name="Table Web 1" w:uiPriority="99"/>
    <w:lsdException w:name="Table Grid 3" w:uiPriority="99"/>
    <w:lsdException w:name="Medium Grid 2 Accent 5" w:uiPriority="68" w:semiHidden="0" w:unhideWhenUsed="0" w:qFormat="1"/>
    <w:lsdException w:name="Medium Shading 1 Accent 5" w:uiPriority="63" w:semiHidden="0" w:unhideWhenUsed="0" w:qFormat="1"/>
    <w:lsdException w:name="index 8" w:uiPriority="99"/>
    <w:lsdException w:name="Medium Grid 2 Accent 6" w:uiPriority="68" w:semiHidden="0" w:unhideWhenUsed="0" w:qFormat="1"/>
    <w:lsdException w:name="footnote reference" w:uiPriority="99"/>
    <w:lsdException w:name="List Bullet 3" w:uiPriority="99" w:semiHidden="0" w:qFormat="1"/>
    <w:lsdException w:name="index 7" w:uiPriority="99"/>
    <w:lsdException w:name="Default Paragraph Font" w:uiPriority="1" w:qFormat="1"/>
    <w:lsdException w:name="Table Grid 1" w:uiPriority="99"/>
    <w:lsdException w:name="Colorful Shading Accent 6" w:uiPriority="71" w:semiHidden="0" w:unhideWhenUsed="0" w:qFormat="1"/>
    <w:lsdException w:name="List Number 5" w:uiPriority="99"/>
    <w:lsdException w:name="Date" w:uiPriority="99"/>
    <w:lsdException w:name="Medium List 1 Accent 5" w:uiPriority="65" w:semiHidden="0" w:unhideWhenUsed="0" w:qFormat="1"/>
    <w:lsdException w:name="Medium Grid 2 Accent 4" w:uiPriority="68" w:semiHidden="0" w:unhideWhenUsed="0" w:qFormat="1"/>
    <w:lsdException w:name="Colorful Grid Accent 4" w:uiPriority="73" w:semiHidden="0" w:unhideWhenUsed="0" w:qFormat="1"/>
    <w:lsdException w:name="HTML Preformatted" w:uiPriority="99"/>
    <w:lsdException w:name="Subtitle" w:uiPriority="11" w:semiHidden="0" w:unhideWhenUsed="0" w:qFormat="1"/>
    <w:lsdException w:name="Signature" w:uiPriority="99"/>
    <w:lsdException w:name="Table List 2" w:uiPriority="99"/>
    <w:lsdException w:name="Note Heading" w:uiPriority="99"/>
    <w:lsdException w:name="Medium Grid 1 Accent 5" w:uiPriority="67" w:semiHidden="0" w:unhideWhenUsed="0" w:qFormat="1"/>
    <w:lsdException w:name="toc 2" w:uiPriority="39"/>
    <w:lsdException w:name="Colorful List Accent 4" w:uiPriority="72" w:semiHidden="0" w:unhideWhenUsed="0" w:qFormat="1"/>
    <w:lsdException w:name="List Number 3" w:uiPriority="99" w:semiHidden="0" w:qFormat="1"/>
    <w:lsdException w:name="Medium Shading 2 Accent 6" w:uiPriority="64" w:semiHidden="0" w:unhideWhenUsed="0" w:qFormat="1"/>
    <w:lsdException w:name="List Number 4" w:uiPriority="99"/>
    <w:lsdException w:name="List 3" w:uiPriority="99" w:semiHidden="0" w:qFormat="1"/>
    <w:lsdException w:name="Plain Text" w:uiPriority="99"/>
    <w:lsdException w:name="Title" w:uiPriority="10" w:semiHidden="0" w:unhideWhenUsed="0" w:qFormat="1"/>
    <w:lsdException w:name="Table Colorful 3" w:uiPriority="99"/>
    <w:lsdException w:name="toa heading" w:uiPriority="99"/>
    <w:lsdException w:name="Document Map" w:uiPriority="99"/>
    <w:lsdException w:name="Medium Grid 2 Accent 3" w:uiPriority="68" w:semiHidden="0" w:unhideWhenUsed="0" w:qFormat="1"/>
    <w:lsdException w:name="toc 7" w:uiPriority="39"/>
    <w:lsdException w:name="Body Text 3" w:uiPriority="99" w:semiHidden="0" w:qFormat="1"/>
    <w:lsdException w:name="Light Shading" w:uiPriority="60" w:semiHidden="0" w:unhideWhenUsed="0" w:qFormat="1"/>
    <w:lsdException w:name="List Continue 4" w:uiPriority="99"/>
    <w:lsdException w:name="Medium List 2 Accent 1" w:uiPriority="66" w:semiHidden="0" w:unhideWhenUsed="0" w:qFormat="1"/>
    <w:lsdException w:name="No Spacing" w:uiPriority="1" w:semiHidden="0" w:unhideWhenUsed="0" w:qFormat="1"/>
    <w:lsdException w:name="Light Grid Accent 3" w:uiPriority="62" w:semiHidden="0" w:unhideWhenUsed="0" w:qFormat="1"/>
    <w:lsdException w:name="Table 3D effects 1" w:uiPriority="99"/>
    <w:lsdException w:name="index 6" w:uiPriority="99"/>
    <w:lsdException w:name="Medium List 2 Accent 2" w:uiPriority="66" w:semiHidden="0" w:unhideWhenUsed="0" w:qFormat="1"/>
    <w:lsdException w:name="HTML Variable" w:uiPriority="99"/>
    <w:lsdException w:name="Light Grid Accent 4" w:uiPriority="62" w:semiHidden="0" w:unhideWhenUsed="0" w:qFormat="1"/>
    <w:lsdException w:name="Table Columns 4" w:uiPriority="99"/>
    <w:lsdException w:name="annotation subject" w:uiPriority="99"/>
    <w:lsdException w:name="Quote" w:uiPriority="29" w:semiHidden="0" w:unhideWhenUsed="0" w:qFormat="1"/>
    <w:lsdException w:name="Medium Grid 3" w:uiPriority="69" w:semiHidden="0" w:unhideWhenUsed="0" w:qFormat="1"/>
    <w:lsdException w:name="Medium Grid 3 Accent 1" w:uiPriority="69" w:semiHidden="0" w:unhideWhenUsed="0" w:qFormat="1"/>
    <w:lsdException w:name="heading 1" w:uiPriority="9" w:semiHidden="0" w:unhideWhenUsed="0" w:qFormat="1"/>
    <w:lsdException w:name="Table Columns 3" w:uiPriority="99"/>
    <w:lsdException w:name="heading 4" w:uiPriority="9" w:qFormat="1"/>
    <w:lsdException w:name="Light Shading Accent 1" w:uiPriority="60" w:semiHidden="0" w:unhideWhenUsed="0" w:qFormat="1"/>
    <w:lsdException w:name="Dark List Accent 3" w:uiPriority="70" w:semiHidden="0" w:unhideWhenUsed="0" w:qFormat="1"/>
    <w:lsdException w:name="Colorful Grid Accent 3" w:uiPriority="73" w:semiHidden="0" w:unhideWhenUsed="0" w:qFormat="1"/>
    <w:lsdException w:name="List 4" w:uiPriority="99"/>
    <w:lsdException w:name="Medium Grid 3 Accent 4" w:uiPriority="69" w:semiHidden="0" w:unhideWhenUsed="0" w:qFormat="1"/>
    <w:lsdException w:name="Medium Shading 1 Accent 3" w:uiPriority="63" w:semiHidden="0" w:unhideWhenUsed="0" w:qFormat="1"/>
    <w:lsdException w:name="Colorful Grid Accent 6" w:uiPriority="73" w:semiHidden="0" w:unhideWhenUsed="0" w:qFormat="1"/>
    <w:lsdException w:name="Colorful List Accent 3" w:uiPriority="72" w:semiHidden="0" w:unhideWhenUsed="0" w:qFormat="1"/>
    <w:lsdException w:name="Body Text First Indent 2" w:uiPriority="99"/>
    <w:lsdException w:name="Medium Shading 1 Accent 6" w:uiPriority="63" w:semiHidden="0" w:unhideWhenUsed="0" w:qFormat="1"/>
    <w:lsdException w:name="Light List Accent 3" w:uiPriority="61" w:semiHidden="0" w:unhideWhenUsed="0" w:qFormat="1"/>
    <w:lsdException w:name="Medium List 1 Accent 2" w:uiPriority="65" w:semiHidden="0" w:unhideWhenUsed="0" w:qFormat="1"/>
    <w:lsdException w:name="Colorful List Accent 6" w:uiPriority="72" w:semiHidden="0" w:unhideWhenUsed="0" w:qFormat="1"/>
    <w:lsdException w:name="Normal Indent" w:uiPriority="99"/>
    <w:lsdException w:name="envelope address" w:uiPriority="99"/>
    <w:lsdException w:name="heading 2" w:uiPriority="9" w:semiHidden="0" w:qFormat="1"/>
    <w:lsdException w:name="table of authorities" w:uiPriority="99"/>
    <w:lsdException w:name="endnote reference" w:uiPriority="99"/>
    <w:lsdException w:name="Medium Grid 1" w:uiPriority="67" w:semiHidden="0" w:unhideWhenUsed="0" w:qFormat="1"/>
    <w:lsdException w:name="Colorful Shading Accent 2" w:uiPriority="71" w:semiHidden="0" w:unhideWhenUsed="0" w:qFormat="1"/>
    <w:lsdException w:name="List Bullet 5" w:uiPriority="99"/>
    <w:lsdException w:name="Table List 4" w:uiPriority="99"/>
    <w:lsdException w:name="Table Grid 8" w:uiPriority="99"/>
    <w:lsdException w:name="toc 1" w:uiPriority="39"/>
    <w:lsdException w:name="Table Contemporary" w:uiPriority="99"/>
    <w:lsdException w:name="FollowedHyperlink" w:uiPriority="99"/>
    <w:lsdException w:name="Normal (Web)" w:uiPriority="99"/>
    <w:lsdException w:name="toc 9" w:uiPriority="39"/>
    <w:lsdException w:name="HTML Typewriter" w:uiPriority="99"/>
    <w:lsdException w:name="envelope return" w:uiPriority="99"/>
    <w:lsdException w:name="Light List Accent 5" w:uiPriority="61" w:semiHidden="0" w:unhideWhenUsed="0" w:qFormat="1"/>
    <w:lsdException w:name="Medium Shading 2 Accent 4" w:uiPriority="64" w:semiHidden="0" w:unhideWhenUsed="0" w:qFormat="1"/>
    <w:lsdException w:name="Medium Grid 1 Accent 6" w:uiPriority="67" w:semiHidden="0" w:unhideWhenUsed="0" w:qFormat="1"/>
    <w:lsdException w:name="Colorful Shading" w:uiPriority="71" w:semiHidden="0" w:unhideWhenUsed="0" w:qFormat="1"/>
    <w:lsdException w:name="List Number" w:uiPriority="99" w:semiHidden="0" w:qFormat="1"/>
    <w:lsdException w:name="Light Shading Accent 2" w:uiPriority="60" w:semiHidden="0" w:unhideWhenUsed="0" w:qFormat="1"/>
    <w:lsdException w:name="Medium Shading 2 Accent 1" w:uiPriority="64" w:semiHidden="0" w:unhideWhenUsed="0" w:qFormat="1"/>
    <w:lsdException w:name="Normal Table" w:uiPriority="99" w:qFormat="1"/>
    <w:lsdException w:name="Colorful Shading Accent 4" w:uiPriority="71" w:semiHidden="0" w:unhideWhenUsed="0" w:qFormat="1"/>
    <w:lsdException w:name="index 2" w:uiPriority="99"/>
    <w:lsdException w:name="Table Grid 2" w:uiPriority="99"/>
    <w:lsdException w:name="Light List Accent 2" w:uiPriority="61" w:semiHidden="0" w:unhideWhenUsed="0" w:qFormat="1"/>
    <w:lsdException w:name="Medium List 1 Accent 1" w:uiPriority="65" w:semiHidden="0" w:unhideWhenUsed="0" w:qFormat="1"/>
    <w:lsdException w:name="HTML Code" w:uiPriority="99"/>
    <w:lsdException w:name="index 1" w:uiPriority="99"/>
    <w:lsdException w:name="Medium Shading 1 Accent 4" w:uiPriority="63" w:semiHidden="0" w:unhideWhenUsed="0" w:qFormat="1"/>
    <w:lsdException w:name="Table List 3" w:uiPriority="99"/>
    <w:lsdException w:name="HTML Address" w:uiPriority="99"/>
    <w:lsdException w:name="List Bullet 4" w:uiPriority="99"/>
    <w:lsdException w:name="Table Theme" w:uiPriority="99"/>
    <w:lsdException w:name="Table Grid 6" w:uiPriority="99"/>
    <w:lsdException w:name="index 4" w:uiPriority="99"/>
    <w:lsdException w:name="Body Text Indent 2" w:uiPriority="99"/>
    <w:lsdException w:name="Body Text" w:uiPriority="99" w:semiHidden="0" w:qFormat="1"/>
    <w:lsdException w:name="List Number 2" w:uiPriority="99" w:semiHidden="0" w:qFormat="1"/>
    <w:lsdException w:name="table of figures" w:uiPriority="99"/>
    <w:lsdException w:name="index 3" w:uiPriority="99"/>
    <w:lsdException w:name="Table List 1" w:uiPriority="99"/>
    <w:lsdException w:name="Colorful Grid Accent 1" w:uiPriority="73" w:semiHidden="0" w:unhideWhenUsed="0" w:qFormat="1"/>
    <w:lsdException w:name="Medium Grid 1 Accent 2" w:uiPriority="67" w:semiHidden="0" w:unhideWhenUsed="0" w:qFormat="1"/>
    <w:lsdException w:name="heading 6" w:uiPriority="9" w:qFormat="1"/>
    <w:lsdException w:name="Colorful List Accent 1" w:uiPriority="72" w:semiHidden="0" w:unhideWhenUsed="0" w:qFormat="1"/>
    <w:lsdException w:name="Medium Grid 2 Accent 2" w:uiPriority="68" w:semiHidden="0" w:unhideWhenUsed="0" w:qFormat="1"/>
    <w:lsdException w:name="heading 9" w:uiPriority="9" w:qFormat="1"/>
    <w:lsdException w:name="List 5" w:uiPriority="99"/>
    <w:lsdException w:name="Medium Shading 2 Accent 5" w:uiPriority="64" w:semiHidden="0" w:unhideWhenUsed="0" w:qFormat="1"/>
    <w:lsdException w:name="Table Colorful 1" w:uiPriority="99"/>
    <w:lsdException w:name="annotation reference" w:uiPriority="99"/>
    <w:lsdException w:name="Table 3D effects 3" w:uiPriority="99"/>
    <w:lsdException w:name="HTML Acronym" w:uiPriority="99"/>
    <w:lsdException w:name="Medium Shading 2 Accent 2" w:uiPriority="64" w:semiHidden="0" w:unhideWhenUsed="0" w:qFormat="1"/>
    <w:lsdException w:name="Table Classic 4" w:uiPriority="99"/>
    <w:lsdException w:name="List Continue 5" w:uiPriority="99"/>
    <w:lsdException w:name="Block Text" w:uiPriority="99"/>
    <w:lsdException w:name="Table Classic 3" w:uiPriority="99"/>
    <w:lsdException w:name="Table Professional" w:uiPriority="99"/>
    <w:lsdException w:name="Medium Shading 2" w:uiPriority="64" w:semiHidden="0" w:unhideWhenUsed="0" w:qFormat="1"/>
    <w:lsdException w:name="Table Simple 3" w:uiPriority="99"/>
    <w:lsdException w:name="Table List 7" w:uiPriority="99"/>
    <w:lsdException w:name="Table Simple 1" w:uiPriority="99"/>
    <w:lsdException w:name="toc 4" w:uiPriority="39"/>
    <w:lsdException w:name="Medium List 2" w:uiPriority="66" w:semiHidden="0" w:unhideWhenUsed="0" w:qFormat="1"/>
    <w:lsdException w:name="Light Grid Accent 5" w:uiPriority="62" w:semiHidden="0" w:unhideWhenUsed="0" w:qFormat="1"/>
    <w:lsdException w:name="HTML Cite" w:uiPriority="99"/>
    <w:lsdException w:name="Body Text Indent 3" w:uiPriority="99"/>
    <w:lsdException w:name="toc 6" w:uiPriority="39"/>
    <w:lsdException w:name="Table Columns 2" w:uiPriority="99"/>
    <w:lsdException w:name="List Continue 3" w:uiPriority="99" w:semiHidden="0" w:qFormat="1"/>
    <w:lsdException w:name="Normal" w:uiPriority="0" w:semiHidden="0" w:unhideWhenUsed="0" w:qFormat="1"/>
    <w:lsdException w:name="Body Text 2" w:uiPriority="99" w:semiHidden="0" w:qFormat="1"/>
    <w:lsdException w:name="E-mail Signature" w:uiPriority="99"/>
    <w:lsdException w:name="endnote text" w:uiPriority="99"/>
    <w:lsdException w:name="Table 3D effects 2" w:uiPriority="99"/>
    <w:lsdException w:name="Light List" w:uiPriority="61" w:semiHidden="0" w:unhideWhenUsed="0" w:qFormat="1"/>
    <w:lsdException w:name="Medium List 2 Accent 6" w:uiPriority="66" w:semiHidden="0" w:unhideWhenUsed="0" w:qFormat="1"/>
    <w:lsdException w:name="HTML Definition" w:uiPriority="99"/>
    <w:lsdException w:name="header" w:uiPriority="99" w:semiHidden="0" w:qFormat="1"/>
    <w:lsdException w:name="Table Colorful 2" w:uiPriority="99"/>
    <w:lsdException w:name="Medium List 2 Accent 3" w:uiPriority="66" w:semiHidden="0" w:unhideWhenUsed="0" w:qFormat="1"/>
    <w:lsdException w:name="Table Elegant" w:uiPriority="99"/>
    <w:lsdException w:name="Medium Grid 3 Accent 2" w:uiPriority="69" w:semiHidden="0" w:unhideWhenUsed="0" w:qFormat="1"/>
    <w:lsdException w:name="Table Subtle 1" w:uiPriority="99"/>
    <w:lsdException w:name="Dark List Accent 2" w:uiPriority="70" w:semiHidden="0" w:unhideWhenUsed="0" w:qFormat="1"/>
    <w:lsdException w:name="List Bullet" w:uiPriority="99" w:semiHidden="0" w:qFormat="1"/>
    <w:lsdException w:name="Colorful Grid Accent 2" w:uiPriority="73" w:semiHidden="0" w:unhideWhenUsed="0" w:qFormat="1"/>
    <w:lsdException w:name="Table Web 2" w:uiPriority="99"/>
    <w:lsdException w:name="Colorful Shading Accent 3" w:uiPriority="71" w:semiHidden="0" w:unhideWhenUsed="0" w:qFormat="1"/>
    <w:lsdException w:name="index 9" w:uiPriority="99"/>
    <w:lsdException w:name="Table Grid 5" w:uiPriority="99"/>
    <w:lsdException w:name="heading 5" w:uiPriority="9" w:qFormat="1"/>
    <w:lsdException w:name="Table Columns 1" w:uiPriority="99"/>
    <w:lsdException w:name="Colorful List Accent 2" w:uiPriority="72" w:semiHidden="0" w:unhideWhenUsed="0" w:qFormat="1"/>
    <w:lsdException w:name="Colorful Grid Accent 5" w:uiPriority="73" w:semiHidden="0" w:unhideWhenUsed="0" w:qFormat="1"/>
    <w:lsdException w:name="Message Header" w:uiPriority="99"/>
    <w:lsdException w:name="heading 8" w:uiPriority="9" w:qFormat="1"/>
    <w:lsdException w:name="Body Text Indent" w:uiPriority="99"/>
    <w:lsdException w:name="Light Shading Accent 5" w:uiPriority="60" w:semiHidden="0" w:unhideWhenUsed="0" w:qFormat="1"/>
    <w:lsdException w:name="Intense Quote" w:uiPriority="30" w:semiHidden="0" w:unhideWhenUsed="0" w:qFormat="1"/>
    <w:lsdException w:name="index heading" w:uiPriority="99"/>
    <w:lsdException w:name="Balloon Text" w:uiPriority="99"/>
    <w:lsdException w:name="Colorful Shading Accent 1" w:uiPriority="71" w:semiHidden="0" w:unhideWhenUsed="0" w:qFormat="1"/>
    <w:lsdException w:name="Body Text First Indent" w:uiPriority="99"/>
    <w:lsdException w:name="Medium Grid 1 Accent 1" w:uiPriority="67" w:semiHidden="0" w:unhideWhenUsed="0" w:qFormat="1"/>
    <w:lsdException w:name="line number" w:uiPriority="99"/>
    <w:lsdException w:name="macro" w:uiPriority="99" w:semiHidden="0" w:qFormat="1"/>
    <w:lsdException w:name="Emphasis" w:uiPriority="20" w:semiHidden="0" w:unhideWhenUsed="0" w:qFormat="1"/>
    <w:lsdException w:name="Medium Grid 1 Accent 4" w:uiPriority="67" w:semiHidden="0" w:unhideWhenUsed="0" w:qFormat="1"/>
    <w:lsdException w:name="Medium Shading 1" w:uiPriority="63" w:semiHidden="0" w:unhideWhenUsed="0" w:qFormat="1"/>
    <w:lsdException w:name="Table List 8" w:uiPriority="99"/>
    <w:lsdException w:name="toc 5" w:uiPriority="39"/>
    <w:lsdException w:name="Medium Shading 2 Accent 3" w:uiPriority="64" w:semiHidden="0" w:unhideWhenUsed="0" w:qFormat="1"/>
    <w:lsdException w:name="Medium List 1 Accent 4" w:uiPriority="65" w:semiHidden="0" w:unhideWhenUsed="0" w:qFormat="1"/>
    <w:lsdException w:name="List Paragraph" w:uiPriority="34" w:semiHidden="0" w:unhideWhenUsed="0" w:qFormat="1"/>
    <w:lsdException w:name="toc 8" w:uiPriority="39"/>
    <w:lsdException w:name="List Continue" w:uiPriority="99" w:semiHidden="0" w:qFormat="1"/>
    <w:lsdException w:name="page number" w:uiPriority="99"/>
    <w:lsdException w:name="Dark List Accent 6" w:uiPriority="70" w:semiHidden="0" w:unhideWhenUsed="0" w:qFormat="1"/>
    <w:lsdException w:name="caption" w:uiPriority="35" w:qFormat="1"/>
    <w:lsdException w:name="Light List Accent 4" w:uiPriority="61" w:semiHidden="0" w:unhideWhenUsed="0" w:qFormat="1"/>
    <w:lsdException w:name="Dark List Accent 5" w:uiPriority="70" w:semiHidden="0" w:unhideWhenUsed="0" w:qFormat="1"/>
    <w:lsdException w:name="Dark List" w:uiPriority="70" w:semiHidden="0" w:unhideWhenUsed="0" w:qFormat="1"/>
    <w:lsdException w:name="List 2" w:uiPriority="99" w:semiHidden="0" w:qFormat="1"/>
    <w:lsdException w:name="Light List Accent 6" w:uiPriority="61" w:semiHidden="0" w:unhideWhenUsed="0" w:qFormat="1"/>
    <w:lsdException w:name="Table Grid 4" w:uiPriority="99"/>
    <w:lsdException w:name="Light List Accent 1" w:uiPriority="61" w:semiHidden="0" w:unhideWhenUsed="0" w:qFormat="1"/>
    <w:lsdException w:name="Table Grid 7" w:uiPriority="99"/>
    <w:lsdException w:name="Medium List 1 Accent 6" w:uiPriority="65" w:semiHidden="0" w:unhideWhenUsed="0" w:qFormat="1"/>
    <w:lsdException w:name="Colorful List" w:uiPriority="72" w:semiHidden="0" w:unhideWhenUsed="0" w:qFormat="1"/>
    <w:lsdException w:name="index 5" w:uiPriority="99"/>
    <w:lsdException w:name="Medium Grid 2" w:uiPriority="68" w:semiHidden="0" w:unhideWhenUsed="0" w:qFormat="1"/>
    <w:lsdException w:name="Colorful Grid" w:uiPriority="73" w:semiHidden="0" w:unhideWhenUsed="0" w:qFormat="1"/>
    <w:lsdException w:name="Light Grid" w:uiPriority="62" w:semiHidden="0" w:unhideWhenUsed="0" w:qFormat="1"/>
    <w:lsdException w:name="Medium Grid 3 Accent 6" w:uiPriority="69" w:semiHidden="0" w:unhideWhenUsed="0" w:qFormat="1"/>
    <w:lsdException w:name="footer" w:uiPriority="99" w:semiHidden="0" w:qFormat="1"/>
    <w:lsdException w:name="Medium List 2 Accent 4" w:uiPriority="66" w:semiHidden="0" w:unhideWhenUsed="0" w:qFormat="1"/>
    <w:lsdException w:name="Closing" w:uiPriority="99"/>
    <w:lsdException w:name="heading 7" w:uiPriority="9" w:qFormat="1"/>
    <w:lsdException w:name="Light Grid Accent 2" w:uiPriority="62" w:semiHidden="0" w:unhideWhenUsed="0" w:qFormat="1"/>
    <w:lsdException w:name="Medium Grid 3 Accent 5" w:uiPriority="69" w:semiHidden="0" w:unhideWhenUsed="0" w:qFormat="1"/>
    <w:lsdException w:name="Medium Grid 1 Accent 3" w:uiPriority="67" w:semiHidden="0" w:unhideWhenUsed="0" w:qFormat="1"/>
    <w:lsdException w:name="Table Columns 5" w:uiPriority="99"/>
    <w:lsdException w:name="Light Shading Accent 4" w:uiPriority="60" w:semiHidden="0" w:unhideWhenUsed="0" w:qFormat="1"/>
    <w:lsdException w:name="annotation text" w:uiPriority="99"/>
  </w:latentStyles>
  <w:style w:type="table" w:styleId="000097">
    <w:name w:val="Colorful Shading Accent 4"/>
    <w:basedOn w:val="00002d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9e">
    <w:name w:val="Colorful List Accent 4"/>
    <w:basedOn w:val="00002d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</w:style>
  <w:style w:type="table" w:styleId="000085">
    <w:name w:val="Medium Grid 3"/>
    <w:basedOn w:val="00002d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</w:style>
  <w:style w:type="paragraph" w:styleId="0000ae">
    <w:name w:val="Intense Quote"/>
    <w:basedOn w:val="000019"/>
    <w:next w:val="000019"/>
    <w:link w:val="0000af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30">
    <w:name w:val="List 3"/>
    <w:basedOn w:val="000019"/>
    <w:uiPriority w:val="99"/>
    <w:unhideWhenUsed w:val="1"/>
    <w:qFormat w:val="1"/>
    <w:pPr>
      <w:ind w:left="1080" w:hanging="360"/>
      <w:contextualSpacing w:val="1"/>
    </w:pPr>
  </w:style>
  <w:style w:type="table" w:styleId="00004b">
    <w:name w:val="Light Shading Accent 5"/>
    <w:basedOn w:val="00002d"/>
    <w:uiPriority w:val="60"/>
    <w:qFormat w:val="1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rPr>
        <w:b w:val="1"/>
        <w:bCs w:val="1"/>
      </w:rPr>
    </w:tblStylePr>
  </w:style>
  <w:style w:type="table" w:styleId="000051">
    <w:name w:val="Light List Accent 4"/>
    <w:basedOn w:val="00002d"/>
    <w:uiPriority w:val="61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60">
    <w:name w:val="Medium Shading 1 Accent 5"/>
    <w:basedOn w:val="00002d"/>
    <w:uiPriority w:val="63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77">
    <w:name w:val="Medium Grid 1"/>
    <w:basedOn w:val="00002d"/>
    <w:uiPriority w:val="67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Horz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</w:rPr>
    </w:tblStylePr>
  </w:style>
  <w:style w:type="character" w:styleId="000040" w:customStyle="1">
    <w:name w:val="Body Text 2 Char"/>
    <w:basedOn w:val="00002c"/>
    <w:link w:val="00003f"/>
    <w:uiPriority w:val="99"/>
    <w:qFormat w:val="1"/>
  </w:style>
  <w:style w:type="table" w:styleId="00004a">
    <w:name w:val="Light Shading Accent 4"/>
    <w:basedOn w:val="00002d"/>
    <w:uiPriority w:val="60"/>
    <w:qFormat w:val="1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07">
    <w:name w:val="List Bullet 3"/>
    <w:basedOn w:val="000019"/>
    <w:uiPriority w:val="99"/>
    <w:unhideWhenUsed w:val="1"/>
    <w:qFormat w:val="1"/>
    <w:pPr>
      <w:numPr>
        <w:ilvl w:val="0"/>
        <w:numId w:val="1"/>
      </w:numPr>
      <w:contextualSpacing w:val="1"/>
    </w:pPr>
  </w:style>
  <w:style w:type="table" w:styleId="00006a">
    <w:name w:val="Medium List 1 Accent 1"/>
    <w:basedOn w:val="00002d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table" w:styleId="000063">
    <w:name w:val="Medium Shading 2 Accent 1"/>
    <w:basedOn w:val="00002d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e">
    <w:name w:val="Medium Grid 2"/>
    <w:basedOn w:val="00002d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f">
    <w:name w:val="Medium Shading 1 Accent 4"/>
    <w:basedOn w:val="00002d"/>
    <w:uiPriority w:val="63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74">
    <w:name w:val="Medium List 2 Accent 4"/>
    <w:basedOn w:val="00002d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95">
    <w:name w:val="Colorful Shading Accent 2"/>
    <w:basedOn w:val="00002d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table" w:styleId="000069">
    <w:name w:val="Medium List 1"/>
    <w:basedOn w:val="00002d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BFBFBF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table" w:styleId="00005c">
    <w:name w:val="Medium Shading 1 Accent 1"/>
    <w:basedOn w:val="00002d"/>
    <w:uiPriority w:val="63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79">
    <w:name w:val="Medium Grid 1 Accent 2"/>
    <w:basedOn w:val="00002d"/>
    <w:uiPriority w:val="67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</w:style>
  <w:style w:type="table" w:styleId="0000a3">
    <w:name w:val="Colorful Grid Accent 2"/>
    <w:basedOn w:val="00002d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000096">
    <w:name w:val="Colorful Shading Accent 3"/>
    <w:basedOn w:val="00002d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3">
    <w:name w:val="Medium List 2 Accent 3"/>
    <w:basedOn w:val="00002d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a9">
    <w:name w:val="Emphasis"/>
    <w:basedOn w:val="00002c"/>
    <w:uiPriority w:val="20"/>
    <w:qFormat w:val="1"/>
    <w:rPr>
      <w:i w:val="1"/>
      <w:iCs w:val="1"/>
    </w:rPr>
  </w:style>
  <w:style w:type="character" w:styleId="000044" w:customStyle="1">
    <w:name w:val="Title Char"/>
    <w:basedOn w:val="00002c"/>
    <w:link w:val="000043"/>
    <w:uiPriority w:val="10"/>
    <w:qFormat w:val="1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59">
    <w:name w:val="Light Grid Accent 5"/>
    <w:basedOn w:val="00002d"/>
    <w:uiPriority w:val="62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</w:style>
  <w:style w:type="table" w:styleId="00007a">
    <w:name w:val="Medium Grid 1 Accent 3"/>
    <w:basedOn w:val="00002d"/>
    <w:uiPriority w:val="67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</w:style>
  <w:style w:type="table" w:styleId="000087">
    <w:name w:val="Medium Grid 3 Accent 2"/>
    <w:basedOn w:val="00002d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03">
    <w:name w:val="List Number 3"/>
    <w:basedOn w:val="000019"/>
    <w:uiPriority w:val="99"/>
    <w:unhideWhenUsed w:val="1"/>
    <w:qFormat w:val="1"/>
    <w:pPr>
      <w:numPr>
        <w:ilvl w:val="0"/>
        <w:numId w:val="2"/>
      </w:numPr>
      <w:contextualSpacing w:val="1"/>
    </w:pPr>
  </w:style>
  <w:style w:type="paragraph" w:styleId="000036">
    <w:name w:val="List 2"/>
    <w:basedOn w:val="000019"/>
    <w:uiPriority w:val="99"/>
    <w:unhideWhenUsed w:val="1"/>
    <w:qFormat w:val="1"/>
    <w:pPr>
      <w:ind w:left="720" w:hanging="360"/>
      <w:contextualSpacing w:val="1"/>
    </w:pPr>
  </w:style>
  <w:style w:type="table" w:styleId="000075">
    <w:name w:val="Medium List 2 Accent 5"/>
    <w:basedOn w:val="00002d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1">
    <w:name w:val="Dark List Accent 5"/>
    <w:basedOn w:val="00002d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b3" w:customStyle="1">
    <w:name w:val="Intense Reference"/>
    <w:basedOn w:val="00002c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table" w:styleId="00009c">
    <w:name w:val="Colorful List Accent 2"/>
    <w:basedOn w:val="00002d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61">
    <w:name w:val="Medium Shading 1 Accent 6"/>
    <w:basedOn w:val="00002d"/>
    <w:uiPriority w:val="63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00004c">
    <w:name w:val="Light Shading Accent 6"/>
    <w:basedOn w:val="00002d"/>
    <w:uiPriority w:val="60"/>
    <w:qFormat w:val="1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000050">
    <w:name w:val="Light List Accent 3"/>
    <w:basedOn w:val="00002d"/>
    <w:uiPriority w:val="61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28">
    <w:name w:val="heading 8"/>
    <w:basedOn w:val="000019"/>
    <w:next w:val="000019"/>
    <w:link w:val="000029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76">
    <w:name w:val="Medium List 2 Accent 6"/>
    <w:basedOn w:val="00002d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paragraph" w:styleId="0000ac">
    <w:name w:val="Quote"/>
    <w:basedOn w:val="000019"/>
    <w:next w:val="000019"/>
    <w:link w:val="0000ad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paragraph" w:styleId="00001e">
    <w:name w:val="heading 3"/>
    <w:basedOn w:val="000019"/>
    <w:next w:val="000019"/>
    <w:link w:val="00001f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character" w:styleId="000039" w:customStyle="1">
    <w:name w:val="Footer Char"/>
    <w:basedOn w:val="00002c"/>
    <w:link w:val="000038"/>
    <w:uiPriority w:val="99"/>
    <w:qFormat w:val="1"/>
  </w:style>
  <w:style w:type="table" w:styleId="000046">
    <w:name w:val="Light Shading"/>
    <w:basedOn w:val="00002d"/>
    <w:uiPriority w:val="60"/>
    <w:qFormat w:val="1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paragraph" w:styleId="000005">
    <w:name w:val="List Number 2"/>
    <w:basedOn w:val="000019"/>
    <w:uiPriority w:val="99"/>
    <w:unhideWhenUsed w:val="1"/>
    <w:qFormat w:val="1"/>
    <w:pPr>
      <w:numPr>
        <w:ilvl w:val="0"/>
        <w:numId w:val="3"/>
      </w:numPr>
      <w:contextualSpacing w:val="1"/>
    </w:pPr>
  </w:style>
  <w:style w:type="table" w:styleId="00002d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94">
    <w:name w:val="Colorful Shading Accent 1"/>
    <w:basedOn w:val="00002d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</w:style>
  <w:style w:type="character" w:styleId="00001f" w:customStyle="1">
    <w:name w:val="Heading 3 Char"/>
    <w:basedOn w:val="00002c"/>
    <w:link w:val="00001e"/>
    <w:uiPriority w:val="9"/>
    <w:qFormat w:val="1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7c">
    <w:name w:val="Medium Grid 1 Accent 5"/>
    <w:basedOn w:val="00002d"/>
    <w:uiPriority w:val="67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</w:style>
  <w:style w:type="table" w:styleId="00006b">
    <w:name w:val="Medium List 1 Accent 2"/>
    <w:basedOn w:val="00002d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3" w:themeFill="accent2" w:themeFillTint="3F"/>
      </w:tcPr>
    </w:tblStylePr>
    <w:tblStylePr w:type="band1Vert">
      <w:tblPr/>
      <w:tcPr>
        <w:shd w:val="clear" w:color="auto" w:fill="EFD3D3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9a">
    <w:name w:val="Colorful List"/>
    <w:basedOn w:val="00002d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00004f">
    <w:name w:val="Light List Accent 2"/>
    <w:basedOn w:val="00002d"/>
    <w:uiPriority w:val="61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table" w:styleId="000090">
    <w:name w:val="Dark List Accent 4"/>
    <w:basedOn w:val="00002d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24">
    <w:name w:val="heading 6"/>
    <w:basedOn w:val="000019"/>
    <w:next w:val="000019"/>
    <w:link w:val="000025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55">
    <w:name w:val="Light Grid Accent 1"/>
    <w:basedOn w:val="00002d"/>
    <w:uiPriority w:val="62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</w:style>
  <w:style w:type="table" w:styleId="000064">
    <w:name w:val="Medium Shading 2 Accent 2"/>
    <w:basedOn w:val="00002d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character" w:styleId="00002f" w:customStyle="1">
    <w:name w:val="Macro Text Char"/>
    <w:basedOn w:val="00002c"/>
    <w:link w:val="00002e"/>
    <w:uiPriority w:val="99"/>
    <w:qFormat w:val="1"/>
    <w:rPr>
      <w:rFonts w:ascii="Courier" w:hAnsi="Courier"/>
      <w:sz w:val="20"/>
      <w:szCs w:val="20"/>
    </w:rPr>
  </w:style>
  <w:style w:type="character" w:styleId="000029" w:customStyle="1">
    <w:name w:val="Heading 8 Char"/>
    <w:basedOn w:val="00002c"/>
    <w:link w:val="000028"/>
    <w:uiPriority w:val="9"/>
    <w:semiHidden w:val="1"/>
    <w:qFormat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000027" w:customStyle="1">
    <w:name w:val="Heading 7 Char"/>
    <w:basedOn w:val="00002c"/>
    <w:link w:val="000026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52">
    <w:name w:val="Light List Accent 5"/>
    <w:basedOn w:val="00002d"/>
    <w:uiPriority w:val="61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character" w:styleId="00001d" w:customStyle="1">
    <w:name w:val="Heading 2 Char"/>
    <w:basedOn w:val="00002c"/>
    <w:link w:val="00001c"/>
    <w:uiPriority w:val="9"/>
    <w:qFormat w:val="1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62">
    <w:name w:val="Medium Shading 2"/>
    <w:basedOn w:val="00002d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a5">
    <w:name w:val="Colorful Grid Accent 4"/>
    <w:basedOn w:val="00002d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</w:style>
  <w:style w:type="table" w:styleId="000068">
    <w:name w:val="Medium Shading 2 Accent 6"/>
    <w:basedOn w:val="00002d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35" w:customStyle="1">
    <w:name w:val="Body Text Char"/>
    <w:basedOn w:val="00002c"/>
    <w:link w:val="000034"/>
    <w:uiPriority w:val="99"/>
    <w:qFormat w:val="1"/>
  </w:style>
  <w:style w:type="table" w:styleId="000067">
    <w:name w:val="Medium Shading 2 Accent 5"/>
    <w:basedOn w:val="00002d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86">
    <w:name w:val="Medium Grid 3 Accent 1"/>
    <w:basedOn w:val="00002d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</w:style>
  <w:style w:type="character" w:styleId="00002b" w:customStyle="1">
    <w:name w:val="Heading 9 Char"/>
    <w:basedOn w:val="00002c"/>
    <w:link w:val="00002a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6d">
    <w:name w:val="Medium List 1 Accent 4"/>
    <w:basedOn w:val="00002d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table" w:styleId="000070">
    <w:name w:val="Medium List 2"/>
    <w:basedOn w:val="00002d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000083">
    <w:name w:val="Medium Grid 2 Accent 5"/>
    <w:basedOn w:val="00002d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</w:style>
  <w:style w:type="character" w:styleId="000033" w:customStyle="1">
    <w:name w:val="Body Text 3 Char"/>
    <w:basedOn w:val="00002c"/>
    <w:link w:val="000032"/>
    <w:uiPriority w:val="99"/>
    <w:qFormat w:val="1"/>
    <w:rPr>
      <w:sz w:val="16"/>
      <w:szCs w:val="16"/>
    </w:rPr>
  </w:style>
  <w:style w:type="paragraph" w:styleId="00003a">
    <w:name w:val="header"/>
    <w:basedOn w:val="000019"/>
    <w:link w:val="00003b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000026">
    <w:name w:val="heading 7"/>
    <w:basedOn w:val="000019"/>
    <w:next w:val="000019"/>
    <w:link w:val="000027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53">
    <w:name w:val="Light List Accent 6"/>
    <w:basedOn w:val="00002d"/>
    <w:uiPriority w:val="61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66">
    <w:name w:val="Medium Shading 2 Accent 4"/>
    <w:basedOn w:val="00002d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89">
    <w:name w:val="Medium Grid 3 Accent 4"/>
    <w:basedOn w:val="00002d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</w:style>
  <w:style w:type="table" w:styleId="000071">
    <w:name w:val="Medium List 2 Accent 1"/>
    <w:basedOn w:val="00002d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92">
    <w:name w:val="Dark List Accent 6"/>
    <w:basedOn w:val="00002d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00005b">
    <w:name w:val="Medium Shading 1"/>
    <w:basedOn w:val="00002d"/>
    <w:uiPriority w:val="63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character" w:styleId="000025" w:customStyle="1">
    <w:name w:val="Heading 6 Char"/>
    <w:basedOn w:val="00002c"/>
    <w:link w:val="000024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54">
    <w:name w:val="Light Grid"/>
    <w:basedOn w:val="00002d"/>
    <w:uiPriority w:val="62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000088">
    <w:name w:val="Medium Grid 3 Accent 3"/>
    <w:basedOn w:val="00002d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72">
    <w:name w:val="Medium List 2 Accent 2"/>
    <w:basedOn w:val="00002d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3">
    <w:name w:val="Colorful Shading"/>
    <w:basedOn w:val="00002d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7F7F7F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</w:style>
  <w:style w:type="table" w:styleId="00008f">
    <w:name w:val="Dark List Accent 3"/>
    <w:basedOn w:val="00002d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</w:style>
  <w:style w:type="paragraph" w:styleId="00003c">
    <w:name w:val="Subtitle"/>
    <w:basedOn w:val="000019"/>
    <w:next w:val="000019"/>
    <w:link w:val="00003d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78">
    <w:name w:val="Medium Grid 1 Accent 1"/>
    <w:basedOn w:val="00002d"/>
    <w:uiPriority w:val="67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C0DE" w:themeFill="accent1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C0DE" w:themeFill="accent1" w:themeFillTint="7F"/>
      </w:tcPr>
    </w:tblStylePr>
  </w:style>
  <w:style w:type="table" w:styleId="000045">
    <w:name w:val="Table Grid"/>
    <w:basedOn w:val="00002d"/>
    <w:uiPriority w:val="59"/>
    <w:qFormat w:val="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6f">
    <w:name w:val="Medium List 1 Accent 6"/>
    <w:basedOn w:val="00002d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5D1" w:themeFill="accent6" w:themeFillTint="3F"/>
      </w:tcPr>
    </w:tblStylePr>
  </w:style>
  <w:style w:type="table" w:styleId="0000a4">
    <w:name w:val="Colorful Grid Accent 3"/>
    <w:basedOn w:val="00002d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</w:style>
  <w:style w:type="paragraph" w:styleId="000043">
    <w:name w:val="Title"/>
    <w:basedOn w:val="000019"/>
    <w:next w:val="000019"/>
    <w:link w:val="000044"/>
    <w:uiPriority w:val="10"/>
    <w:qFormat w:val="1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000031">
    <w:name w:val="caption"/>
    <w:basedOn w:val="000019"/>
    <w:next w:val="000019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00007f">
    <w:name w:val="Medium Grid 2 Accent 1"/>
    <w:basedOn w:val="00002d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e">
    <w:name w:val="Medium List 1 Accent 5"/>
    <w:basedOn w:val="00002d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0" w:themeFill="accent5" w:themeFillTint="3F"/>
      </w:tcPr>
    </w:tblStylePr>
    <w:tblStylePr w:type="band1Vert">
      <w:tblPr/>
      <w:tcPr>
        <w:shd w:val="clear" w:color="auto" w:fill="D2EAF0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table" w:styleId="00009b">
    <w:name w:val="Colorful List Accent 1"/>
    <w:basedOn w:val="00002d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table" w:styleId="000080">
    <w:name w:val="Medium Grid 2 Accent 2"/>
    <w:basedOn w:val="00002d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9d">
    <w:name w:val="Colorful List Accent 3"/>
    <w:basedOn w:val="00002d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a0">
    <w:name w:val="Colorful List Accent 6"/>
    <w:basedOn w:val="00002d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paragraph" w:styleId="0000ab">
    <w:name w:val="List Paragraph"/>
    <w:basedOn w:val="000019"/>
    <w:uiPriority w:val="34"/>
    <w:qFormat w:val="1"/>
    <w:pPr>
      <w:ind w:left="720"/>
      <w:contextualSpacing w:val="1"/>
    </w:pPr>
  </w:style>
  <w:style w:type="paragraph" w:styleId="000020">
    <w:name w:val="heading 4"/>
    <w:basedOn w:val="000019"/>
    <w:next w:val="000019"/>
    <w:link w:val="000021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4e">
    <w:name w:val="Light List Accent 1"/>
    <w:basedOn w:val="00002d"/>
    <w:uiPriority w:val="61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56">
    <w:name w:val="Light Grid Accent 2"/>
    <w:basedOn w:val="00002d"/>
    <w:uiPriority w:val="62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</w:style>
  <w:style w:type="character" w:styleId="0000ad" w:customStyle="1">
    <w:name w:val="Quote Char"/>
    <w:basedOn w:val="00002c"/>
    <w:link w:val="0000ac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4d">
    <w:name w:val="Light List"/>
    <w:basedOn w:val="00002d"/>
    <w:uiPriority w:val="61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</w:style>
  <w:style w:type="table" w:styleId="00005d">
    <w:name w:val="Medium Shading 1 Accent 2"/>
    <w:basedOn w:val="00002d"/>
    <w:uiPriority w:val="63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</w:style>
  <w:style w:type="character" w:styleId="00003b" w:customStyle="1">
    <w:name w:val="Header Char"/>
    <w:basedOn w:val="00002c"/>
    <w:link w:val="00003a"/>
    <w:uiPriority w:val="99"/>
    <w:qFormat w:val="1"/>
  </w:style>
  <w:style w:type="paragraph" w:styleId="0000b5" w:customStyle="1">
    <w:name w:val="TOC Heading"/>
    <w:basedOn w:val="00001a"/>
    <w:next w:val="000019"/>
    <w:uiPriority w:val="39"/>
    <w:semiHidden w:val="1"/>
    <w:unhideWhenUsed w:val="1"/>
    <w:qFormat w:val="1"/>
    <w:pPr>
      <w:outlineLvl w:val="9"/>
    </w:pPr>
  </w:style>
  <w:style w:type="table" w:styleId="000082">
    <w:name w:val="Medium Grid 2 Accent 4"/>
    <w:basedOn w:val="00002d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</w:style>
  <w:style w:type="paragraph" w:styleId="00001a">
    <w:name w:val="heading 1"/>
    <w:basedOn w:val="000019"/>
    <w:next w:val="000019"/>
    <w:link w:val="00001b"/>
    <w:uiPriority w:val="9"/>
    <w:qFormat w:val="1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table" w:styleId="0000a6">
    <w:name w:val="Colorful Grid Accent 5"/>
    <w:basedOn w:val="00002d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41">
    <w:name w:val="List Continue 2"/>
    <w:basedOn w:val="000019"/>
    <w:uiPriority w:val="99"/>
    <w:unhideWhenUsed w:val="1"/>
    <w:qFormat w:val="1"/>
    <w:pPr>
      <w:spacing w:after="120"/>
      <w:ind w:left="720"/>
      <w:contextualSpacing w:val="1"/>
    </w:pPr>
  </w:style>
  <w:style w:type="paragraph" w:styleId="000037">
    <w:name w:val="List Continue"/>
    <w:basedOn w:val="000019"/>
    <w:uiPriority w:val="99"/>
    <w:unhideWhenUsed w:val="1"/>
    <w:qFormat w:val="1"/>
    <w:pPr>
      <w:spacing w:after="120"/>
      <w:ind w:left="360"/>
      <w:contextualSpacing w:val="1"/>
    </w:pPr>
  </w:style>
  <w:style w:type="character" w:styleId="0000a8">
    <w:name w:val="Strong"/>
    <w:basedOn w:val="00002c"/>
    <w:uiPriority w:val="22"/>
    <w:qFormat w:val="1"/>
    <w:rPr>
      <w:b w:val="1"/>
      <w:bCs w:val="1"/>
    </w:rPr>
  </w:style>
  <w:style w:type="table" w:styleId="00007d">
    <w:name w:val="Medium Grid 1 Accent 6"/>
    <w:basedOn w:val="00002d"/>
    <w:uiPriority w:val="67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0b">
    <w:name w:val="List Number"/>
    <w:basedOn w:val="000019"/>
    <w:uiPriority w:val="99"/>
    <w:unhideWhenUsed w:val="1"/>
    <w:qFormat w:val="1"/>
    <w:pPr>
      <w:numPr>
        <w:ilvl w:val="0"/>
        <w:numId w:val="4"/>
      </w:numPr>
      <w:contextualSpacing w:val="1"/>
    </w:pPr>
  </w:style>
  <w:style w:type="paragraph" w:styleId="00003f">
    <w:name w:val="Body Text 2"/>
    <w:basedOn w:val="000019"/>
    <w:link w:val="000040"/>
    <w:uiPriority w:val="99"/>
    <w:unhideWhenUsed w:val="1"/>
    <w:qFormat w:val="1"/>
    <w:pPr>
      <w:spacing w:after="120" w:line="480" w:lineRule="auto"/>
    </w:pPr>
  </w:style>
  <w:style w:type="table" w:styleId="00009f">
    <w:name w:val="Colorful List Accent 5"/>
    <w:basedOn w:val="00002d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Col">
      <w:rPr>
        <w:b w:val="1"/>
        <w:bCs w:val="1"/>
      </w:rPr>
    </w:tblStylePr>
  </w:style>
  <w:style w:type="character" w:styleId="000021" w:customStyle="1">
    <w:name w:val="Heading 4 Char"/>
    <w:basedOn w:val="00002c"/>
    <w:link w:val="000020"/>
    <w:uiPriority w:val="9"/>
    <w:semiHidden w:val="1"/>
    <w:qFormat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0000b1" w:customStyle="1">
    <w:name w:val="Intense Emphasis"/>
    <w:basedOn w:val="00002c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00001b" w:customStyle="1">
    <w:name w:val="Heading 1 Char"/>
    <w:basedOn w:val="00002c"/>
    <w:link w:val="00001a"/>
    <w:uiPriority w:val="9"/>
    <w:qFormat w:val="1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table" w:styleId="00008b">
    <w:name w:val="Medium Grid 3 Accent 6"/>
    <w:basedOn w:val="00002d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character" w:styleId="0000af" w:customStyle="1">
    <w:name w:val="Intense Quote Char"/>
    <w:basedOn w:val="00002c"/>
    <w:link w:val="0000ae"/>
    <w:uiPriority w:val="30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49">
    <w:name w:val="Light Shading Accent 3"/>
    <w:basedOn w:val="00002d"/>
    <w:uiPriority w:val="60"/>
    <w:qFormat w:val="1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2c" w:default="1">
    <w:name w:val="Default Paragraph Font"/>
    <w:uiPriority w:val="1"/>
    <w:semiHidden w:val="1"/>
    <w:unhideWhenUsed w:val="1"/>
    <w:qFormat w:val="1"/>
  </w:style>
  <w:style w:type="table" w:styleId="000084">
    <w:name w:val="Medium Grid 2 Accent 6"/>
    <w:basedOn w:val="00002d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c">
    <w:name w:val="heading 2"/>
    <w:basedOn w:val="000019"/>
    <w:next w:val="000019"/>
    <w:link w:val="00001d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47">
    <w:name w:val="Light Shading Accent 1"/>
    <w:basedOn w:val="00002d"/>
    <w:uiPriority w:val="60"/>
    <w:qFormat w:val="1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8e">
    <w:name w:val="Dark List Accent 2"/>
    <w:basedOn w:val="00002d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paragraph" w:styleId="00002e">
    <w:name w:val="macro"/>
    <w:link w:val="00002f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table" w:styleId="00007b">
    <w:name w:val="Medium Grid 1 Accent 4"/>
    <w:basedOn w:val="00002d"/>
    <w:uiPriority w:val="67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5a">
    <w:name w:val="Light Grid Accent 6"/>
    <w:basedOn w:val="00002d"/>
    <w:uiPriority w:val="62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</w:style>
  <w:style w:type="table" w:styleId="00008a">
    <w:name w:val="Medium Grid 3 Accent 5"/>
    <w:basedOn w:val="00002d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</w:style>
  <w:style w:type="table" w:styleId="0000a1">
    <w:name w:val="Colorful Grid"/>
    <w:basedOn w:val="00002d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character" w:styleId="00003d" w:customStyle="1">
    <w:name w:val="Subtitle Char"/>
    <w:basedOn w:val="00002c"/>
    <w:link w:val="00003c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styleId="000023" w:customStyle="1">
    <w:name w:val="Heading 5 Char"/>
    <w:basedOn w:val="00002c"/>
    <w:link w:val="000022"/>
    <w:uiPriority w:val="9"/>
    <w:semiHidden w:val="1"/>
    <w:qFormat w:val="1"/>
    <w:rPr>
      <w:rFonts w:asciiTheme="majorHAnsi" w:hAnsiTheme="majorHAnsi" w:eastAsiaTheme="majorEastAsia" w:cstheme="majorBidi"/>
      <w:color w:val="254061" w:themeColor="accent1" w:themeShade="80"/>
    </w:rPr>
  </w:style>
  <w:style w:type="table" w:styleId="00008d">
    <w:name w:val="Dark List Accent 1"/>
    <w:basedOn w:val="00002d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</w:style>
  <w:style w:type="paragraph" w:styleId="000019" w:default="1">
    <w:name w:val="Normal"/>
    <w:uiPriority w:val="0"/>
    <w:qFormat w:val="1"/>
    <w:pPr>
      <w:spacing w:after="2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table" w:styleId="000099">
    <w:name w:val="Colorful Shading Accent 6"/>
    <w:basedOn w:val="00002d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FBD4B4" w:themeFill="accent6" w:themeFillTint="66"/>
      </w:tcPr>
    </w:tblStylePr>
  </w:style>
  <w:style w:type="paragraph" w:styleId="00003e">
    <w:name w:val="List"/>
    <w:basedOn w:val="000019"/>
    <w:uiPriority w:val="99"/>
    <w:unhideWhenUsed w:val="1"/>
    <w:qFormat w:val="1"/>
    <w:pPr>
      <w:ind w:left="360" w:hanging="360"/>
      <w:contextualSpacing w:val="1"/>
    </w:pPr>
  </w:style>
  <w:style w:type="table" w:styleId="000065">
    <w:name w:val="Medium Shading 2 Accent 3"/>
    <w:basedOn w:val="00002d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22">
    <w:name w:val="heading 5"/>
    <w:basedOn w:val="000019"/>
    <w:next w:val="000019"/>
    <w:link w:val="000023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styleId="0000b2" w:customStyle="1">
    <w:name w:val="Subtle Reference"/>
    <w:basedOn w:val="00002c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table" w:styleId="00008c">
    <w:name w:val="Dark List"/>
    <w:basedOn w:val="00002d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e">
    <w:name w:val="Medium Shading 1 Accent 3"/>
    <w:basedOn w:val="00002d"/>
    <w:uiPriority w:val="63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</w:style>
  <w:style w:type="table" w:styleId="000057">
    <w:name w:val="Light Grid Accent 3"/>
    <w:basedOn w:val="00002d"/>
    <w:uiPriority w:val="62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0a2">
    <w:name w:val="Colorful Grid Accent 1"/>
    <w:basedOn w:val="00002d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Horz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</w:style>
  <w:style w:type="character" w:styleId="0000b4" w:customStyle="1">
    <w:name w:val="Book Title"/>
    <w:basedOn w:val="00002c"/>
    <w:uiPriority w:val="33"/>
    <w:qFormat w:val="1"/>
    <w:rPr>
      <w:b w:val="1"/>
      <w:bCs w:val="1"/>
      <w:smallCaps w:val="1"/>
      <w:spacing w:val="5"/>
    </w:rPr>
  </w:style>
  <w:style w:type="paragraph" w:styleId="0000aa">
    <w:name w:val="No Spacing"/>
    <w:uiPriority w:val="1"/>
    <w:qFormat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table" w:styleId="000081">
    <w:name w:val="Medium Grid 2 Accent 3"/>
    <w:basedOn w:val="00002d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a7">
    <w:name w:val="Colorful Grid Accent 6"/>
    <w:basedOn w:val="00002d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</w:style>
  <w:style w:type="paragraph" w:styleId="000034">
    <w:name w:val="Body Text"/>
    <w:basedOn w:val="000019"/>
    <w:link w:val="000035"/>
    <w:uiPriority w:val="99"/>
    <w:unhideWhenUsed w:val="1"/>
    <w:qFormat w:val="1"/>
    <w:pPr>
      <w:spacing w:after="120"/>
    </w:pPr>
  </w:style>
  <w:style w:type="table" w:styleId="000058">
    <w:name w:val="Light Grid Accent 4"/>
    <w:basedOn w:val="00002d"/>
    <w:uiPriority w:val="62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paragraph" w:styleId="000032">
    <w:name w:val="Body Text 3"/>
    <w:basedOn w:val="000019"/>
    <w:link w:val="000033"/>
    <w:uiPriority w:val="99"/>
    <w:unhideWhenUsed w:val="1"/>
    <w:qFormat w:val="1"/>
    <w:pPr>
      <w:spacing w:after="120"/>
    </w:pPr>
    <w:rPr>
      <w:sz w:val="16"/>
      <w:szCs w:val="16"/>
    </w:rPr>
  </w:style>
  <w:style w:type="character" w:styleId="0000b0" w:customStyle="1">
    <w:name w:val="Subtle Emphasis"/>
    <w:basedOn w:val="00002c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00000d">
    <w:name w:val="List Bullet"/>
    <w:basedOn w:val="000019"/>
    <w:uiPriority w:val="99"/>
    <w:unhideWhenUsed w:val="1"/>
    <w:qFormat w:val="1"/>
    <w:pPr>
      <w:numPr>
        <w:ilvl w:val="0"/>
        <w:numId w:val="5"/>
      </w:numPr>
      <w:contextualSpacing w:val="1"/>
    </w:pPr>
  </w:style>
  <w:style w:type="table" w:styleId="000098">
    <w:name w:val="Colorful Shading Accent 5"/>
    <w:basedOn w:val="00002d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8">
    <w:name w:val="footer"/>
    <w:basedOn w:val="000019"/>
    <w:link w:val="000039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table" w:styleId="000048">
    <w:name w:val="Light Shading Accent 2"/>
    <w:basedOn w:val="00002d"/>
    <w:uiPriority w:val="60"/>
    <w:qFormat w:val="1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paragraph" w:styleId="000042">
    <w:name w:val="List Continue 3"/>
    <w:basedOn w:val="000019"/>
    <w:uiPriority w:val="99"/>
    <w:unhideWhenUsed w:val="1"/>
    <w:qFormat w:val="1"/>
    <w:pPr>
      <w:spacing w:after="120"/>
      <w:ind w:left="1080"/>
      <w:contextualSpacing w:val="1"/>
    </w:pPr>
  </w:style>
  <w:style w:type="paragraph" w:styleId="000009">
    <w:name w:val="List Bullet 2"/>
    <w:basedOn w:val="000019"/>
    <w:uiPriority w:val="99"/>
    <w:unhideWhenUsed w:val="1"/>
    <w:qFormat w:val="1"/>
    <w:pPr>
      <w:numPr>
        <w:ilvl w:val="0"/>
        <w:numId w:val="6"/>
      </w:numPr>
      <w:contextualSpacing w:val="1"/>
    </w:pPr>
  </w:style>
  <w:style w:type="table" w:styleId="00006c">
    <w:name w:val="Medium List 1 Accent 3"/>
    <w:basedOn w:val="00002d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paragraph" w:styleId="00002a">
    <w:name w:val="heading 9"/>
    <w:basedOn w:val="000019"/>
    <w:next w:val="000019"/>
    <w:link w:val="00002b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5" Type="http://schemas.openxmlformats.org/officeDocument/2006/relationships/theme" Target="theme/theme1.xml" /><Relationship Id="rId1" Type="http://schemas.openxmlformats.org/officeDocument/2006/relationships/settings" Target="settings.xml" /><Relationship Id="rId4" Type="http://schemas.openxmlformats.org/officeDocument/2006/relationships/fontTable" Target="fontTable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6" Type="http://schemas.openxmlformats.org/officeDocument/2006/relationships/numbering" Target="numbering.xml" /><Relationship Id="rId7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2026-08-17T21:26:08Z</dcterms:created>
  <dcterms:modified xsi:type="dcterms:W3CDTF">2026-08-17T21:26:08Z</dcterms:modified>
</cp:coreProperties>
</file>